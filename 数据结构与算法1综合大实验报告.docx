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1AD2" w14:textId="77777777" w:rsidR="003F6911" w:rsidRDefault="00000000">
      <w:pPr>
        <w:spacing w:before="480" w:after="480" w:line="288" w:lineRule="auto"/>
        <w:jc w:val="center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 w:hint="eastAsia"/>
          <w:b/>
          <w:sz w:val="52"/>
        </w:rPr>
        <w:t>数据结构与算法</w:t>
      </w:r>
      <w:r>
        <w:rPr>
          <w:rFonts w:ascii="Arial" w:eastAsia="等线" w:hAnsi="Arial" w:cs="Arial" w:hint="eastAsia"/>
          <w:b/>
          <w:sz w:val="52"/>
        </w:rPr>
        <w:t>I</w:t>
      </w:r>
    </w:p>
    <w:p w14:paraId="5FD62828" w14:textId="77777777" w:rsidR="003F6911" w:rsidRDefault="00000000">
      <w:pPr>
        <w:spacing w:before="480" w:after="480" w:line="288" w:lineRule="auto"/>
        <w:jc w:val="center"/>
        <w:rPr>
          <w:rFonts w:eastAsia="等线"/>
        </w:rPr>
      </w:pPr>
      <w:r>
        <w:rPr>
          <w:rFonts w:ascii="Arial" w:eastAsia="等线" w:hAnsi="Arial" w:cs="Arial"/>
          <w:b/>
          <w:sz w:val="52"/>
        </w:rPr>
        <w:t>综合大</w:t>
      </w:r>
      <w:proofErr w:type="gramStart"/>
      <w:r>
        <w:rPr>
          <w:rFonts w:ascii="Arial" w:eastAsia="等线" w:hAnsi="Arial" w:cs="Arial"/>
          <w:b/>
          <w:sz w:val="52"/>
        </w:rPr>
        <w:t>实验</w:t>
      </w:r>
      <w:r>
        <w:rPr>
          <w:rFonts w:ascii="Arial" w:eastAsia="等线" w:hAnsi="Arial" w:cs="Arial" w:hint="eastAsia"/>
          <w:b/>
          <w:sz w:val="52"/>
        </w:rPr>
        <w:t>实验</w:t>
      </w:r>
      <w:proofErr w:type="gramEnd"/>
      <w:r>
        <w:rPr>
          <w:rFonts w:ascii="Arial" w:eastAsia="等线" w:hAnsi="Arial" w:cs="Arial" w:hint="eastAsia"/>
          <w:b/>
          <w:sz w:val="52"/>
        </w:rPr>
        <w:t>报告</w:t>
      </w:r>
    </w:p>
    <w:p w14:paraId="46ED286B" w14:textId="2C8ADE3D" w:rsidR="003F6911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0" w:name="heading_1"/>
      <w:r>
        <w:rPr>
          <w:rFonts w:ascii="Arial" w:eastAsia="等线" w:hAnsi="Arial" w:cs="Arial"/>
          <w:b/>
          <w:sz w:val="30"/>
        </w:rPr>
        <w:t>学院：</w:t>
      </w:r>
      <w:bookmarkEnd w:id="0"/>
      <w:r w:rsidR="00DB3611">
        <w:rPr>
          <w:rFonts w:ascii="Arial" w:eastAsia="等线" w:hAnsi="Arial" w:cs="Arial" w:hint="eastAsia"/>
          <w:b/>
          <w:sz w:val="30"/>
        </w:rPr>
        <w:t>计算机科学与工程学院</w:t>
      </w:r>
    </w:p>
    <w:p w14:paraId="25238EF2" w14:textId="109EDCE6" w:rsidR="003F6911" w:rsidRDefault="00000000">
      <w:pPr>
        <w:spacing w:before="300" w:after="120" w:line="288" w:lineRule="auto"/>
        <w:jc w:val="left"/>
        <w:outlineLvl w:val="2"/>
      </w:pPr>
      <w:bookmarkStart w:id="1" w:name="heading_2"/>
      <w:r>
        <w:rPr>
          <w:rFonts w:ascii="Arial" w:eastAsia="等线" w:hAnsi="Arial" w:cs="Arial"/>
          <w:b/>
          <w:sz w:val="30"/>
        </w:rPr>
        <w:t>专业：</w:t>
      </w:r>
      <w:bookmarkEnd w:id="1"/>
      <w:r w:rsidR="00DB3611">
        <w:rPr>
          <w:rFonts w:ascii="Arial" w:eastAsia="等线" w:hAnsi="Arial" w:cs="Arial" w:hint="eastAsia"/>
          <w:b/>
          <w:sz w:val="30"/>
        </w:rPr>
        <w:t>计算机类</w:t>
      </w:r>
    </w:p>
    <w:p w14:paraId="2682B883" w14:textId="2436B6F3" w:rsidR="003F6911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2" w:name="heading_3"/>
      <w:r>
        <w:rPr>
          <w:rFonts w:ascii="Arial" w:eastAsia="等线" w:hAnsi="Arial" w:cs="Arial"/>
          <w:b/>
          <w:sz w:val="30"/>
        </w:rPr>
        <w:t>班级：</w:t>
      </w:r>
      <w:bookmarkEnd w:id="2"/>
      <w:r w:rsidR="00DB3611">
        <w:rPr>
          <w:rFonts w:ascii="Arial" w:eastAsia="等线" w:hAnsi="Arial" w:cs="Arial" w:hint="eastAsia"/>
          <w:b/>
          <w:sz w:val="30"/>
        </w:rPr>
        <w:t>2025080908</w:t>
      </w:r>
      <w:r w:rsidR="00DB3611">
        <w:rPr>
          <w:rFonts w:ascii="Arial" w:eastAsia="等线" w:hAnsi="Arial" w:cs="Arial" w:hint="eastAsia"/>
          <w:b/>
          <w:sz w:val="30"/>
        </w:rPr>
        <w:t>班</w:t>
      </w:r>
    </w:p>
    <w:p w14:paraId="27FE902D" w14:textId="625D6811" w:rsidR="003F6911" w:rsidRDefault="00000000">
      <w:pPr>
        <w:spacing w:before="300" w:after="120" w:line="288" w:lineRule="auto"/>
        <w:jc w:val="left"/>
        <w:outlineLvl w:val="2"/>
      </w:pPr>
      <w:bookmarkStart w:id="3" w:name="heading_4"/>
      <w:r>
        <w:rPr>
          <w:rFonts w:ascii="Arial" w:eastAsia="等线" w:hAnsi="Arial" w:cs="Arial"/>
          <w:b/>
          <w:sz w:val="30"/>
        </w:rPr>
        <w:t>姓名：</w:t>
      </w:r>
      <w:bookmarkEnd w:id="3"/>
      <w:r w:rsidR="00DB3611">
        <w:rPr>
          <w:rFonts w:ascii="Arial" w:eastAsia="等线" w:hAnsi="Arial" w:cs="Arial" w:hint="eastAsia"/>
          <w:b/>
          <w:sz w:val="30"/>
        </w:rPr>
        <w:t>许彦博</w:t>
      </w:r>
    </w:p>
    <w:p w14:paraId="0FF8001D" w14:textId="1E38DCD7" w:rsidR="003F6911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0"/>
        </w:rPr>
        <w:t>学号：</w:t>
      </w:r>
      <w:bookmarkEnd w:id="4"/>
      <w:r w:rsidR="00DB3611">
        <w:rPr>
          <w:rFonts w:ascii="Arial" w:eastAsia="等线" w:hAnsi="Arial" w:cs="Arial" w:hint="eastAsia"/>
          <w:b/>
          <w:sz w:val="30"/>
        </w:rPr>
        <w:t>2025080908019</w:t>
      </w:r>
    </w:p>
    <w:p w14:paraId="1C5C3806" w14:textId="6D0EB57C" w:rsidR="003F6911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0"/>
        </w:rPr>
        <w:t>指导教师：</w:t>
      </w:r>
      <w:bookmarkEnd w:id="5"/>
      <w:proofErr w:type="gramStart"/>
      <w:r w:rsidR="00DB3611">
        <w:rPr>
          <w:rFonts w:ascii="Arial" w:eastAsia="等线" w:hAnsi="Arial" w:cs="Arial" w:hint="eastAsia"/>
          <w:b/>
          <w:sz w:val="30"/>
        </w:rPr>
        <w:t>俸</w:t>
      </w:r>
      <w:proofErr w:type="gramEnd"/>
      <w:r w:rsidR="00DB3611">
        <w:rPr>
          <w:rFonts w:ascii="Arial" w:eastAsia="等线" w:hAnsi="Arial" w:cs="Arial" w:hint="eastAsia"/>
          <w:b/>
          <w:sz w:val="30"/>
        </w:rPr>
        <w:t>志刚</w:t>
      </w:r>
    </w:p>
    <w:p w14:paraId="420E31E6" w14:textId="2AE2356F" w:rsidR="003F6911" w:rsidRDefault="00000000">
      <w:pPr>
        <w:spacing w:before="300" w:after="120" w:line="288" w:lineRule="auto"/>
        <w:jc w:val="left"/>
        <w:outlineLvl w:val="2"/>
      </w:pPr>
      <w:bookmarkStart w:id="6" w:name="heading_7"/>
      <w:r>
        <w:rPr>
          <w:rFonts w:ascii="Arial" w:eastAsia="等线" w:hAnsi="Arial" w:cs="Arial"/>
          <w:b/>
          <w:sz w:val="30"/>
        </w:rPr>
        <w:t>实验日期：</w:t>
      </w:r>
      <w:r>
        <w:rPr>
          <w:rFonts w:ascii="Arial" w:eastAsia="等线" w:hAnsi="Arial" w:cs="Arial"/>
          <w:b/>
          <w:sz w:val="30"/>
        </w:rPr>
        <w:t>202</w:t>
      </w:r>
      <w:r w:rsidR="00DB3611">
        <w:rPr>
          <w:rFonts w:ascii="Arial" w:eastAsia="等线" w:hAnsi="Arial" w:cs="Arial" w:hint="eastAsia"/>
          <w:b/>
          <w:sz w:val="30"/>
        </w:rPr>
        <w:t>5</w:t>
      </w:r>
      <w:r>
        <w:rPr>
          <w:rFonts w:ascii="Arial" w:eastAsia="等线" w:hAnsi="Arial" w:cs="Arial" w:hint="eastAsia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 w:hint="eastAsia"/>
          <w:b/>
          <w:sz w:val="30"/>
        </w:rPr>
        <w:t xml:space="preserve">  </w:t>
      </w:r>
      <w:r w:rsidR="00DB3611">
        <w:rPr>
          <w:rFonts w:ascii="Arial" w:eastAsia="等线" w:hAnsi="Arial" w:cs="Arial" w:hint="eastAsia"/>
          <w:b/>
          <w:sz w:val="30"/>
        </w:rPr>
        <w:t>12</w:t>
      </w:r>
      <w:r>
        <w:rPr>
          <w:rFonts w:ascii="Arial" w:eastAsia="等线" w:hAnsi="Arial" w:cs="Arial"/>
          <w:b/>
          <w:sz w:val="30"/>
        </w:rPr>
        <w:t>月</w:t>
      </w:r>
      <w:r>
        <w:rPr>
          <w:rFonts w:ascii="Arial" w:eastAsia="等线" w:hAnsi="Arial" w:cs="Arial" w:hint="eastAsia"/>
          <w:b/>
          <w:sz w:val="30"/>
        </w:rPr>
        <w:t xml:space="preserve">  </w:t>
      </w:r>
      <w:r w:rsidR="00DB3611">
        <w:rPr>
          <w:rFonts w:ascii="Arial" w:eastAsia="等线" w:hAnsi="Arial" w:cs="Arial" w:hint="eastAsia"/>
          <w:b/>
          <w:sz w:val="30"/>
        </w:rPr>
        <w:t>22</w:t>
      </w:r>
      <w:r>
        <w:rPr>
          <w:rFonts w:ascii="Arial" w:eastAsia="等线" w:hAnsi="Arial" w:cs="Arial"/>
          <w:b/>
          <w:sz w:val="30"/>
        </w:rPr>
        <w:t>日</w:t>
      </w:r>
      <w:bookmarkEnd w:id="6"/>
    </w:p>
    <w:p w14:paraId="43440DE2" w14:textId="442DB766" w:rsidR="003F6911" w:rsidRPr="00F47E79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 w:hint="eastAsia"/>
          <w:b/>
          <w:sz w:val="30"/>
        </w:rPr>
      </w:pPr>
      <w:bookmarkStart w:id="7" w:name="heading_8"/>
      <w:r>
        <w:rPr>
          <w:rFonts w:ascii="Arial" w:eastAsia="等线" w:hAnsi="Arial" w:cs="Arial"/>
          <w:b/>
          <w:sz w:val="30"/>
        </w:rPr>
        <w:t>实验地点：</w:t>
      </w:r>
      <w:bookmarkEnd w:id="7"/>
      <w:r>
        <w:rPr>
          <w:rFonts w:ascii="Arial" w:eastAsia="等线" w:hAnsi="Arial" w:cs="Arial" w:hint="eastAsia"/>
          <w:b/>
          <w:sz w:val="30"/>
        </w:rPr>
        <w:t xml:space="preserve"> </w:t>
      </w:r>
      <w:proofErr w:type="gramStart"/>
      <w:r w:rsidR="00DB3611">
        <w:rPr>
          <w:rFonts w:ascii="Arial" w:eastAsia="等线" w:hAnsi="Arial" w:cs="Arial" w:hint="eastAsia"/>
          <w:b/>
          <w:sz w:val="30"/>
        </w:rPr>
        <w:t>品学楼</w:t>
      </w:r>
      <w:proofErr w:type="gramEnd"/>
      <w:r w:rsidR="00DB3611">
        <w:rPr>
          <w:rFonts w:ascii="Arial" w:eastAsia="等线" w:hAnsi="Arial" w:cs="Arial" w:hint="eastAsia"/>
          <w:b/>
          <w:sz w:val="30"/>
        </w:rPr>
        <w:t>C105</w:t>
      </w:r>
    </w:p>
    <w:p w14:paraId="61A42596" w14:textId="77777777" w:rsidR="003F6911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 w:hint="eastAsia"/>
          <w:b/>
          <w:sz w:val="30"/>
        </w:rPr>
        <w:br w:type="page"/>
      </w:r>
      <w:bookmarkStart w:id="8" w:name="heading_9"/>
      <w:r>
        <w:rPr>
          <w:rFonts w:ascii="Arial" w:eastAsia="等线" w:hAnsi="Arial" w:cs="Arial"/>
          <w:b/>
          <w:sz w:val="32"/>
        </w:rPr>
        <w:lastRenderedPageBreak/>
        <w:t>一、实验目的</w:t>
      </w:r>
      <w:bookmarkEnd w:id="8"/>
    </w:p>
    <w:p w14:paraId="0AD94182" w14:textId="77777777" w:rsidR="009428CE" w:rsidRPr="009428CE" w:rsidRDefault="009428CE" w:rsidP="009428CE">
      <w:pPr>
        <w:numPr>
          <w:ilvl w:val="0"/>
          <w:numId w:val="74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9428CE">
        <w:rPr>
          <w:rFonts w:ascii="Arial" w:eastAsia="等线" w:hAnsi="Arial" w:cs="Arial"/>
          <w:sz w:val="22"/>
        </w:rPr>
        <w:t>理解游戏开发的核心流程，掌握游戏类项目的设计与实现方法；</w:t>
      </w:r>
    </w:p>
    <w:p w14:paraId="4BB2D2BF" w14:textId="77777777" w:rsidR="009428CE" w:rsidRPr="009428CE" w:rsidRDefault="009428CE" w:rsidP="009428CE">
      <w:pPr>
        <w:numPr>
          <w:ilvl w:val="0"/>
          <w:numId w:val="74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9428CE">
        <w:rPr>
          <w:rFonts w:ascii="Arial" w:eastAsia="等线" w:hAnsi="Arial" w:cs="Arial"/>
          <w:sz w:val="22"/>
        </w:rPr>
        <w:t>掌握</w:t>
      </w:r>
      <w:r w:rsidRPr="009428CE">
        <w:rPr>
          <w:rFonts w:ascii="Arial" w:eastAsia="等线" w:hAnsi="Arial" w:cs="Arial"/>
          <w:sz w:val="22"/>
        </w:rPr>
        <w:t>C++</w:t>
      </w:r>
      <w:r w:rsidRPr="009428CE">
        <w:rPr>
          <w:rFonts w:ascii="Arial" w:eastAsia="等线" w:hAnsi="Arial" w:cs="Arial"/>
          <w:sz w:val="22"/>
        </w:rPr>
        <w:t>面向对象编程、</w:t>
      </w:r>
      <w:r w:rsidRPr="009428CE">
        <w:rPr>
          <w:rFonts w:ascii="Arial" w:eastAsia="等线" w:hAnsi="Arial" w:cs="Arial"/>
          <w:sz w:val="22"/>
        </w:rPr>
        <w:t>Win32 API</w:t>
      </w:r>
      <w:r w:rsidRPr="009428CE">
        <w:rPr>
          <w:rFonts w:ascii="Arial" w:eastAsia="等线" w:hAnsi="Arial" w:cs="Arial"/>
          <w:sz w:val="22"/>
        </w:rPr>
        <w:t>图形界面编程、数据结构（棋盘、落子记录等）的应用；</w:t>
      </w:r>
    </w:p>
    <w:p w14:paraId="264BBDE8" w14:textId="77777777" w:rsidR="009428CE" w:rsidRPr="009428CE" w:rsidRDefault="009428CE" w:rsidP="009428CE">
      <w:pPr>
        <w:numPr>
          <w:ilvl w:val="0"/>
          <w:numId w:val="74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9428CE">
        <w:rPr>
          <w:rFonts w:ascii="Arial" w:eastAsia="等线" w:hAnsi="Arial" w:cs="Arial"/>
          <w:sz w:val="22"/>
        </w:rPr>
        <w:t>学会设计并实现简单的游戏</w:t>
      </w:r>
      <w:r w:rsidRPr="009428CE">
        <w:rPr>
          <w:rFonts w:ascii="Arial" w:eastAsia="等线" w:hAnsi="Arial" w:cs="Arial"/>
          <w:sz w:val="22"/>
        </w:rPr>
        <w:t>AI</w:t>
      </w:r>
      <w:r w:rsidRPr="009428CE">
        <w:rPr>
          <w:rFonts w:ascii="Arial" w:eastAsia="等线" w:hAnsi="Arial" w:cs="Arial"/>
          <w:sz w:val="22"/>
        </w:rPr>
        <w:t>，包括评估函数、博弈树搜索与剪枝算法；</w:t>
      </w:r>
    </w:p>
    <w:p w14:paraId="42C142ED" w14:textId="77777777" w:rsidR="009428CE" w:rsidRPr="009428CE" w:rsidRDefault="009428CE" w:rsidP="009428CE">
      <w:pPr>
        <w:numPr>
          <w:ilvl w:val="0"/>
          <w:numId w:val="74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9428CE">
        <w:rPr>
          <w:rFonts w:ascii="Arial" w:eastAsia="等线" w:hAnsi="Arial" w:cs="Arial"/>
          <w:sz w:val="22"/>
        </w:rPr>
        <w:t>掌握游戏逻辑的实现，包括胜利判断、用户交互、图形绘制等；</w:t>
      </w:r>
    </w:p>
    <w:p w14:paraId="7DE7DDBA" w14:textId="2D7031A8" w:rsidR="003F6911" w:rsidRPr="00F47E79" w:rsidRDefault="009428CE" w:rsidP="00F47E79">
      <w:pPr>
        <w:numPr>
          <w:ilvl w:val="0"/>
          <w:numId w:val="74"/>
        </w:num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 w:rsidRPr="009428CE">
        <w:rPr>
          <w:rFonts w:ascii="Arial" w:eastAsia="等线" w:hAnsi="Arial" w:cs="Arial"/>
          <w:sz w:val="22"/>
        </w:rPr>
        <w:t>培养调试能力，提升对复杂程序结构的理解与实践能力。</w:t>
      </w:r>
    </w:p>
    <w:p w14:paraId="21410B60" w14:textId="77777777" w:rsidR="003F6911" w:rsidRDefault="00000000">
      <w:pPr>
        <w:spacing w:before="320" w:after="120" w:line="288" w:lineRule="auto"/>
        <w:jc w:val="left"/>
        <w:outlineLvl w:val="1"/>
      </w:pPr>
      <w:bookmarkStart w:id="9" w:name="heading_10"/>
      <w:r>
        <w:rPr>
          <w:rFonts w:ascii="Arial" w:eastAsia="等线" w:hAnsi="Arial" w:cs="Arial"/>
          <w:b/>
          <w:sz w:val="32"/>
        </w:rPr>
        <w:t>二、实验环境</w:t>
      </w:r>
      <w:bookmarkEnd w:id="9"/>
    </w:p>
    <w:p w14:paraId="70A88817" w14:textId="77777777" w:rsidR="003F6911" w:rsidRDefault="00000000">
      <w:pPr>
        <w:spacing w:before="300" w:after="120" w:line="288" w:lineRule="auto"/>
        <w:jc w:val="left"/>
        <w:outlineLvl w:val="2"/>
      </w:pPr>
      <w:bookmarkStart w:id="10" w:name="heading_1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硬件环境</w:t>
      </w:r>
      <w:bookmarkEnd w:id="10"/>
    </w:p>
    <w:p w14:paraId="4F44CBA1" w14:textId="406331B1" w:rsidR="003F69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CPU</w:t>
      </w:r>
      <w:r>
        <w:rPr>
          <w:rFonts w:ascii="Arial" w:eastAsia="等线" w:hAnsi="Arial" w:cs="Arial"/>
          <w:sz w:val="22"/>
        </w:rPr>
        <w:t>型号：</w:t>
      </w:r>
      <w:r w:rsidR="00DB3611" w:rsidRPr="00DB3611">
        <w:rPr>
          <w:rFonts w:ascii="Arial" w:eastAsia="等线" w:hAnsi="Arial" w:cs="Arial"/>
          <w:sz w:val="22"/>
        </w:rPr>
        <w:t xml:space="preserve">11th Gen Intel(R) </w:t>
      </w:r>
      <w:proofErr w:type="gramStart"/>
      <w:r w:rsidR="00DB3611" w:rsidRPr="00DB3611">
        <w:rPr>
          <w:rFonts w:ascii="Arial" w:eastAsia="等线" w:hAnsi="Arial" w:cs="Arial"/>
          <w:sz w:val="22"/>
        </w:rPr>
        <w:t>Core(</w:t>
      </w:r>
      <w:proofErr w:type="gramEnd"/>
      <w:r w:rsidR="00DB3611" w:rsidRPr="00DB3611">
        <w:rPr>
          <w:rFonts w:ascii="Arial" w:eastAsia="等线" w:hAnsi="Arial" w:cs="Arial"/>
          <w:sz w:val="22"/>
        </w:rPr>
        <w:t>TM) i7-1165G7 @ 2.80GHz (2.80 GHz)</w:t>
      </w:r>
    </w:p>
    <w:p w14:paraId="4DD6EBD2" w14:textId="4918753D" w:rsidR="003F69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内存大小：</w:t>
      </w:r>
      <w:r w:rsidR="00DB3611" w:rsidRPr="00DB3611">
        <w:rPr>
          <w:rFonts w:ascii="Arial" w:eastAsia="等线" w:hAnsi="Arial" w:cs="Arial" w:hint="eastAsia"/>
          <w:sz w:val="22"/>
        </w:rPr>
        <w:t xml:space="preserve">16.0 GB (15.8 GB </w:t>
      </w:r>
      <w:r w:rsidR="00DB3611" w:rsidRPr="00DB3611">
        <w:rPr>
          <w:rFonts w:ascii="Arial" w:eastAsia="等线" w:hAnsi="Arial" w:cs="Arial" w:hint="eastAsia"/>
          <w:sz w:val="22"/>
        </w:rPr>
        <w:t>可用</w:t>
      </w:r>
      <w:r w:rsidR="00DB3611" w:rsidRPr="00DB3611">
        <w:rPr>
          <w:rFonts w:ascii="Arial" w:eastAsia="等线" w:hAnsi="Arial" w:cs="Arial" w:hint="eastAsia"/>
          <w:sz w:val="22"/>
        </w:rPr>
        <w:t>)</w:t>
      </w:r>
    </w:p>
    <w:p w14:paraId="6D80FBEE" w14:textId="5A68F2C4" w:rsidR="003F691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存储介质及容量：</w:t>
      </w:r>
      <w:r w:rsidR="00DB3611">
        <w:rPr>
          <w:rFonts w:ascii="Arial" w:eastAsia="等线" w:hAnsi="Arial" w:cs="Arial" w:hint="eastAsia"/>
          <w:sz w:val="22"/>
        </w:rPr>
        <w:t>477 GB</w:t>
      </w:r>
    </w:p>
    <w:p w14:paraId="37E35D50" w14:textId="75DB139D" w:rsidR="003F69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其他硬件：</w:t>
      </w:r>
      <w:r w:rsidR="00DB3611">
        <w:rPr>
          <w:rFonts w:ascii="Arial" w:eastAsia="等线" w:hAnsi="Arial" w:cs="Arial" w:hint="eastAsia"/>
          <w:sz w:val="22"/>
        </w:rPr>
        <w:t>无</w:t>
      </w:r>
    </w:p>
    <w:p w14:paraId="42334481" w14:textId="77777777" w:rsidR="003F6911" w:rsidRDefault="00000000">
      <w:pPr>
        <w:spacing w:before="300" w:after="120" w:line="288" w:lineRule="auto"/>
        <w:jc w:val="left"/>
        <w:outlineLvl w:val="2"/>
      </w:pPr>
      <w:bookmarkStart w:id="11" w:name="heading_1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软件环境</w:t>
      </w:r>
      <w:bookmarkEnd w:id="11"/>
    </w:p>
    <w:p w14:paraId="6D78AC10" w14:textId="62459A76" w:rsidR="003F6911" w:rsidRDefault="00000000">
      <w:pPr>
        <w:spacing w:before="120" w:after="120" w:line="288" w:lineRule="auto"/>
        <w:jc w:val="left"/>
        <w:rPr>
          <w:rFonts w:hint="eastAsia"/>
          <w:color w:val="FF0000"/>
        </w:rPr>
      </w:pPr>
      <w:bookmarkStart w:id="12" w:name="heading_13"/>
      <w:r>
        <w:rPr>
          <w:rFonts w:ascii="Arial" w:eastAsia="等线" w:hAnsi="Arial" w:cs="Arial"/>
          <w:sz w:val="22"/>
        </w:rPr>
        <w:t>操作系统：</w:t>
      </w:r>
      <w:r w:rsidR="00C966B9">
        <w:rPr>
          <w:rFonts w:ascii="Arial" w:eastAsia="等线" w:hAnsi="Arial" w:cs="Arial" w:hint="eastAsia"/>
          <w:sz w:val="22"/>
        </w:rPr>
        <w:t>Windows11</w:t>
      </w:r>
    </w:p>
    <w:p w14:paraId="7C5200E9" w14:textId="7C51707B" w:rsidR="003F6911" w:rsidRDefault="00000000">
      <w:pPr>
        <w:spacing w:before="120" w:after="120" w:line="288" w:lineRule="auto"/>
        <w:jc w:val="left"/>
        <w:rPr>
          <w:rFonts w:hint="eastAsia"/>
          <w:color w:val="FF0000"/>
        </w:rPr>
      </w:pPr>
      <w:r>
        <w:rPr>
          <w:rFonts w:ascii="Arial" w:eastAsia="等线" w:hAnsi="Arial" w:cs="Arial"/>
          <w:sz w:val="22"/>
        </w:rPr>
        <w:t>编译工具：</w:t>
      </w:r>
      <w:r w:rsidR="00C966B9">
        <w:rPr>
          <w:rFonts w:ascii="Arial" w:eastAsia="等线" w:hAnsi="Arial" w:cs="Arial" w:hint="eastAsia"/>
          <w:sz w:val="22"/>
        </w:rPr>
        <w:t>MSVC</w:t>
      </w:r>
    </w:p>
    <w:p w14:paraId="35F5F988" w14:textId="4F434BCB" w:rsidR="003F691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调试工具：</w:t>
      </w:r>
      <w:r w:rsidR="00C966B9">
        <w:rPr>
          <w:rFonts w:ascii="Arial" w:eastAsia="等线" w:hAnsi="Arial" w:cs="Arial" w:hint="eastAsia"/>
          <w:sz w:val="22"/>
        </w:rPr>
        <w:t>本地</w:t>
      </w:r>
      <w:r w:rsidR="00C966B9">
        <w:rPr>
          <w:rFonts w:ascii="Arial" w:eastAsia="等线" w:hAnsi="Arial" w:cs="Arial" w:hint="eastAsia"/>
          <w:sz w:val="22"/>
        </w:rPr>
        <w:t>Windows</w:t>
      </w:r>
      <w:r w:rsidR="00C966B9">
        <w:rPr>
          <w:rFonts w:ascii="Arial" w:eastAsia="等线" w:hAnsi="Arial" w:cs="Arial" w:hint="eastAsia"/>
          <w:sz w:val="22"/>
        </w:rPr>
        <w:t>调试器</w:t>
      </w:r>
    </w:p>
    <w:p w14:paraId="72BDBB2D" w14:textId="6767552B" w:rsidR="003F691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其他辅助软件：</w:t>
      </w:r>
      <w:r w:rsidR="00C966B9">
        <w:rPr>
          <w:rFonts w:ascii="Arial" w:eastAsia="等线" w:hAnsi="Arial" w:cs="Arial" w:hint="eastAsia"/>
          <w:sz w:val="22"/>
        </w:rPr>
        <w:t>Visual Studio 2022</w:t>
      </w:r>
    </w:p>
    <w:p w14:paraId="1D74B447" w14:textId="77777777" w:rsidR="003F6911" w:rsidRDefault="0000000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>三、实验原理</w:t>
      </w:r>
      <w:bookmarkEnd w:id="12"/>
    </w:p>
    <w:p w14:paraId="053CD319" w14:textId="77777777" w:rsidR="009428CE" w:rsidRPr="009428CE" w:rsidRDefault="009428CE" w:rsidP="009428CE">
      <w:pPr>
        <w:numPr>
          <w:ilvl w:val="0"/>
          <w:numId w:val="75"/>
        </w:numPr>
        <w:spacing w:before="320" w:after="120" w:line="288" w:lineRule="auto"/>
        <w:jc w:val="left"/>
        <w:outlineLvl w:val="1"/>
      </w:pPr>
      <w:r w:rsidRPr="009428CE">
        <w:rPr>
          <w:b/>
          <w:bCs/>
        </w:rPr>
        <w:t>数据结构设计原理</w:t>
      </w:r>
      <w:r w:rsidRPr="009428CE">
        <w:t>：使用二维数组存储棋盘状态（</w:t>
      </w:r>
      <w:r w:rsidRPr="009428CE">
        <w:t>0</w:t>
      </w:r>
      <w:r w:rsidRPr="009428CE">
        <w:t>空、</w:t>
      </w:r>
      <w:r w:rsidRPr="009428CE">
        <w:t>1</w:t>
      </w:r>
      <w:r w:rsidRPr="009428CE">
        <w:t>玩家黑子、</w:t>
      </w:r>
      <w:r w:rsidRPr="009428CE">
        <w:t>2AI</w:t>
      </w:r>
      <w:r w:rsidRPr="009428CE">
        <w:t>白子），通过坐标索引实现落子与查询。</w:t>
      </w:r>
    </w:p>
    <w:p w14:paraId="097B0D7F" w14:textId="77777777" w:rsidR="009428CE" w:rsidRPr="009428CE" w:rsidRDefault="009428CE" w:rsidP="009428CE">
      <w:pPr>
        <w:numPr>
          <w:ilvl w:val="0"/>
          <w:numId w:val="75"/>
        </w:numPr>
        <w:spacing w:before="320" w:after="120" w:line="288" w:lineRule="auto"/>
        <w:jc w:val="left"/>
        <w:outlineLvl w:val="1"/>
      </w:pPr>
      <w:r w:rsidRPr="009428CE">
        <w:rPr>
          <w:b/>
          <w:bCs/>
        </w:rPr>
        <w:t>游戏逻辑实现原理</w:t>
      </w:r>
      <w:r w:rsidRPr="009428CE">
        <w:t>：</w:t>
      </w:r>
    </w:p>
    <w:p w14:paraId="50C18971" w14:textId="77777777" w:rsidR="009428CE" w:rsidRPr="009428CE" w:rsidRDefault="009428CE" w:rsidP="009428CE">
      <w:pPr>
        <w:numPr>
          <w:ilvl w:val="1"/>
          <w:numId w:val="75"/>
        </w:numPr>
        <w:spacing w:before="320" w:after="120" w:line="288" w:lineRule="auto"/>
        <w:jc w:val="left"/>
        <w:outlineLvl w:val="1"/>
      </w:pPr>
      <w:r w:rsidRPr="009428CE">
        <w:t>胜利判断：遍历四个方向（横、竖、斜），检测连续五子；</w:t>
      </w:r>
    </w:p>
    <w:p w14:paraId="2BC298C2" w14:textId="77777777" w:rsidR="009428CE" w:rsidRPr="009428CE" w:rsidRDefault="009428CE" w:rsidP="009428CE">
      <w:pPr>
        <w:numPr>
          <w:ilvl w:val="1"/>
          <w:numId w:val="75"/>
        </w:numPr>
        <w:spacing w:before="320" w:after="120" w:line="288" w:lineRule="auto"/>
        <w:jc w:val="left"/>
        <w:outlineLvl w:val="1"/>
      </w:pPr>
      <w:r w:rsidRPr="009428CE">
        <w:t>用户交互：通过鼠标点击映射到棋盘坐标，实时绘制棋子；</w:t>
      </w:r>
    </w:p>
    <w:p w14:paraId="636B02BF" w14:textId="77777777" w:rsidR="009428CE" w:rsidRPr="009428CE" w:rsidRDefault="009428CE" w:rsidP="009428CE">
      <w:pPr>
        <w:numPr>
          <w:ilvl w:val="0"/>
          <w:numId w:val="75"/>
        </w:numPr>
        <w:spacing w:before="320" w:after="120" w:line="288" w:lineRule="auto"/>
        <w:jc w:val="left"/>
        <w:outlineLvl w:val="1"/>
      </w:pPr>
      <w:r w:rsidRPr="009428CE">
        <w:rPr>
          <w:b/>
          <w:bCs/>
        </w:rPr>
        <w:lastRenderedPageBreak/>
        <w:t>AI</w:t>
      </w:r>
      <w:r w:rsidRPr="009428CE">
        <w:rPr>
          <w:b/>
          <w:bCs/>
        </w:rPr>
        <w:t>实现原理</w:t>
      </w:r>
      <w:r w:rsidRPr="009428CE">
        <w:t>：</w:t>
      </w:r>
    </w:p>
    <w:p w14:paraId="1B55430A" w14:textId="77777777" w:rsidR="009428CE" w:rsidRPr="009428CE" w:rsidRDefault="009428CE" w:rsidP="009428CE">
      <w:pPr>
        <w:numPr>
          <w:ilvl w:val="1"/>
          <w:numId w:val="75"/>
        </w:numPr>
        <w:spacing w:before="320" w:after="120" w:line="288" w:lineRule="auto"/>
        <w:jc w:val="left"/>
        <w:outlineLvl w:val="1"/>
      </w:pPr>
      <w:r w:rsidRPr="009428CE">
        <w:t>评估函数：基于连续棋子数与开口数计算分数；</w:t>
      </w:r>
    </w:p>
    <w:p w14:paraId="30F98E75" w14:textId="77777777" w:rsidR="009428CE" w:rsidRPr="009428CE" w:rsidRDefault="009428CE" w:rsidP="009428CE">
      <w:pPr>
        <w:numPr>
          <w:ilvl w:val="1"/>
          <w:numId w:val="75"/>
        </w:numPr>
        <w:spacing w:before="320" w:after="120" w:line="288" w:lineRule="auto"/>
        <w:jc w:val="left"/>
        <w:outlineLvl w:val="1"/>
      </w:pPr>
      <w:r w:rsidRPr="009428CE">
        <w:t>搜索算法：</w:t>
      </w:r>
      <w:r w:rsidRPr="009428CE">
        <w:t>Alpha-Beta</w:t>
      </w:r>
      <w:r w:rsidRPr="009428CE">
        <w:t>剪枝搜索，减少搜索分支，提高效率；</w:t>
      </w:r>
    </w:p>
    <w:p w14:paraId="70DADE57" w14:textId="77777777" w:rsidR="009428CE" w:rsidRPr="009428CE" w:rsidRDefault="009428CE" w:rsidP="009428CE">
      <w:pPr>
        <w:numPr>
          <w:ilvl w:val="1"/>
          <w:numId w:val="75"/>
        </w:numPr>
        <w:spacing w:before="320" w:after="120" w:line="288" w:lineRule="auto"/>
        <w:jc w:val="left"/>
        <w:outlineLvl w:val="1"/>
      </w:pPr>
      <w:r w:rsidRPr="009428CE">
        <w:t>走法生成：优先在已有棋子附近生成候选位置，加速搜索。</w:t>
      </w:r>
    </w:p>
    <w:p w14:paraId="4FB8B65C" w14:textId="58BBC01E" w:rsidR="009428CE" w:rsidRPr="009428CE" w:rsidRDefault="009428CE" w:rsidP="00F47E79">
      <w:pPr>
        <w:numPr>
          <w:ilvl w:val="0"/>
          <w:numId w:val="75"/>
        </w:numPr>
        <w:spacing w:before="320" w:after="120" w:line="288" w:lineRule="auto"/>
        <w:jc w:val="left"/>
        <w:outlineLvl w:val="1"/>
        <w:rPr>
          <w:rFonts w:hint="eastAsia"/>
        </w:rPr>
      </w:pPr>
      <w:r w:rsidRPr="009428CE">
        <w:rPr>
          <w:b/>
          <w:bCs/>
        </w:rPr>
        <w:t>图形绘制原理</w:t>
      </w:r>
      <w:r w:rsidRPr="009428CE">
        <w:t>：使用</w:t>
      </w:r>
      <w:r w:rsidRPr="009428CE">
        <w:t>Win32 GDI</w:t>
      </w:r>
      <w:r w:rsidRPr="009428CE">
        <w:t>绘制棋盘网格与棋子（圆形填充），实时更新界面。</w:t>
      </w:r>
    </w:p>
    <w:p w14:paraId="5EB15E62" w14:textId="77777777" w:rsidR="003F6911" w:rsidRDefault="00000000">
      <w:pPr>
        <w:spacing w:before="320" w:after="120" w:line="288" w:lineRule="auto"/>
        <w:jc w:val="left"/>
        <w:outlineLvl w:val="1"/>
      </w:pPr>
      <w:bookmarkStart w:id="13" w:name="heading_14"/>
      <w:r>
        <w:rPr>
          <w:rFonts w:ascii="Arial" w:eastAsia="等线" w:hAnsi="Arial" w:cs="Arial"/>
          <w:b/>
          <w:sz w:val="32"/>
        </w:rPr>
        <w:t>四、实验内容与步骤</w:t>
      </w:r>
      <w:bookmarkEnd w:id="13"/>
    </w:p>
    <w:p w14:paraId="4B8C4CD6" w14:textId="77777777" w:rsidR="003F6911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14" w:name="heading_1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实验内容</w:t>
      </w:r>
      <w:bookmarkEnd w:id="14"/>
    </w:p>
    <w:p w14:paraId="380EBC8C" w14:textId="77777777" w:rsidR="00DE134C" w:rsidRPr="00DE134C" w:rsidRDefault="00DE134C" w:rsidP="00DE134C">
      <w:pPr>
        <w:numPr>
          <w:ilvl w:val="0"/>
          <w:numId w:val="77"/>
        </w:numPr>
        <w:spacing w:before="300" w:after="120" w:line="288" w:lineRule="auto"/>
        <w:jc w:val="left"/>
        <w:outlineLvl w:val="2"/>
      </w:pPr>
      <w:r w:rsidRPr="00DE134C">
        <w:t>实现一个具有图形界面的五子棋游戏，支持玩家与</w:t>
      </w:r>
      <w:r w:rsidRPr="00DE134C">
        <w:t>AI</w:t>
      </w:r>
      <w:r w:rsidRPr="00DE134C">
        <w:t>对战；</w:t>
      </w:r>
    </w:p>
    <w:p w14:paraId="28640AE5" w14:textId="77777777" w:rsidR="00DE134C" w:rsidRPr="00DE134C" w:rsidRDefault="00DE134C" w:rsidP="00DE134C">
      <w:pPr>
        <w:numPr>
          <w:ilvl w:val="0"/>
          <w:numId w:val="77"/>
        </w:numPr>
        <w:spacing w:before="300" w:after="120" w:line="288" w:lineRule="auto"/>
        <w:jc w:val="left"/>
        <w:outlineLvl w:val="2"/>
      </w:pPr>
      <w:r w:rsidRPr="00DE134C">
        <w:t>实现棋盘绘制、鼠标落子、胜负判断功能；</w:t>
      </w:r>
    </w:p>
    <w:p w14:paraId="2102CA56" w14:textId="77777777" w:rsidR="00DE134C" w:rsidRPr="00DE134C" w:rsidRDefault="00DE134C" w:rsidP="00DE134C">
      <w:pPr>
        <w:numPr>
          <w:ilvl w:val="0"/>
          <w:numId w:val="77"/>
        </w:numPr>
        <w:spacing w:before="300" w:after="120" w:line="288" w:lineRule="auto"/>
        <w:jc w:val="left"/>
        <w:outlineLvl w:val="2"/>
      </w:pPr>
      <w:r w:rsidRPr="00DE134C">
        <w:t>实现基于评估函数与</w:t>
      </w:r>
      <w:r w:rsidRPr="00DE134C">
        <w:t>Alpha-Beta</w:t>
      </w:r>
      <w:r w:rsidRPr="00DE134C">
        <w:t>剪枝的</w:t>
      </w:r>
      <w:r w:rsidRPr="00DE134C">
        <w:t>AI</w:t>
      </w:r>
      <w:r w:rsidRPr="00DE134C">
        <w:t>逻辑；</w:t>
      </w:r>
    </w:p>
    <w:p w14:paraId="0156AA6F" w14:textId="099631F3" w:rsidR="00DE134C" w:rsidRPr="00DE134C" w:rsidRDefault="00DE134C" w:rsidP="00F47E79">
      <w:pPr>
        <w:numPr>
          <w:ilvl w:val="0"/>
          <w:numId w:val="77"/>
        </w:numPr>
        <w:spacing w:before="300" w:after="120" w:line="288" w:lineRule="auto"/>
        <w:jc w:val="left"/>
        <w:outlineLvl w:val="2"/>
        <w:rPr>
          <w:rFonts w:hint="eastAsia"/>
        </w:rPr>
      </w:pPr>
      <w:r w:rsidRPr="00DE134C">
        <w:t>支持重新开始、退出游戏等功能。</w:t>
      </w:r>
    </w:p>
    <w:p w14:paraId="1F053364" w14:textId="77777777" w:rsidR="003F6911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15" w:name="heading_1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实验步骤</w:t>
      </w:r>
      <w:bookmarkEnd w:id="15"/>
    </w:p>
    <w:p w14:paraId="061A4375" w14:textId="77777777" w:rsidR="00F47E79" w:rsidRPr="00F47E79" w:rsidRDefault="00F47E79" w:rsidP="00F47E79">
      <w:pPr>
        <w:numPr>
          <w:ilvl w:val="0"/>
          <w:numId w:val="78"/>
        </w:numPr>
        <w:spacing w:before="300" w:after="120" w:line="288" w:lineRule="auto"/>
        <w:jc w:val="left"/>
        <w:outlineLvl w:val="2"/>
      </w:pPr>
      <w:r w:rsidRPr="00F47E79">
        <w:t>步骤</w:t>
      </w:r>
      <w:r w:rsidRPr="00F47E79">
        <w:t>1</w:t>
      </w:r>
      <w:r w:rsidRPr="00F47E79">
        <w:t>：搭建</w:t>
      </w:r>
      <w:r w:rsidRPr="00F47E79">
        <w:t>Win32</w:t>
      </w:r>
      <w:r w:rsidRPr="00F47E79">
        <w:t>窗口框架，初始化棋盘数组；</w:t>
      </w:r>
    </w:p>
    <w:p w14:paraId="389A8CFC" w14:textId="77777777" w:rsidR="00F47E79" w:rsidRPr="00F47E79" w:rsidRDefault="00F47E79" w:rsidP="00F47E79">
      <w:pPr>
        <w:numPr>
          <w:ilvl w:val="0"/>
          <w:numId w:val="78"/>
        </w:numPr>
        <w:spacing w:before="300" w:after="120" w:line="288" w:lineRule="auto"/>
        <w:jc w:val="left"/>
        <w:outlineLvl w:val="2"/>
      </w:pPr>
      <w:r w:rsidRPr="00F47E79">
        <w:t>步骤</w:t>
      </w:r>
      <w:r w:rsidRPr="00F47E79">
        <w:t>2</w:t>
      </w:r>
      <w:r w:rsidRPr="00F47E79">
        <w:t>：实现棋盘绘制与棋子绘制函数；</w:t>
      </w:r>
    </w:p>
    <w:p w14:paraId="1C1F8334" w14:textId="77777777" w:rsidR="00F47E79" w:rsidRPr="00F47E79" w:rsidRDefault="00F47E79" w:rsidP="00F47E79">
      <w:pPr>
        <w:numPr>
          <w:ilvl w:val="0"/>
          <w:numId w:val="78"/>
        </w:numPr>
        <w:spacing w:before="300" w:after="120" w:line="288" w:lineRule="auto"/>
        <w:jc w:val="left"/>
        <w:outlineLvl w:val="2"/>
      </w:pPr>
      <w:r w:rsidRPr="00F47E79">
        <w:t>步骤</w:t>
      </w:r>
      <w:r w:rsidRPr="00F47E79">
        <w:t>3</w:t>
      </w:r>
      <w:r w:rsidRPr="00F47E79">
        <w:t>：实现鼠标点击落子与胜利判断逻辑；</w:t>
      </w:r>
    </w:p>
    <w:p w14:paraId="7FF92BB1" w14:textId="77777777" w:rsidR="00F47E79" w:rsidRPr="00F47E79" w:rsidRDefault="00F47E79" w:rsidP="00F47E79">
      <w:pPr>
        <w:numPr>
          <w:ilvl w:val="0"/>
          <w:numId w:val="78"/>
        </w:numPr>
        <w:spacing w:before="300" w:after="120" w:line="288" w:lineRule="auto"/>
        <w:jc w:val="left"/>
        <w:outlineLvl w:val="2"/>
      </w:pPr>
      <w:r w:rsidRPr="00F47E79">
        <w:t>步骤</w:t>
      </w:r>
      <w:r w:rsidRPr="00F47E79">
        <w:t>4</w:t>
      </w:r>
      <w:r w:rsidRPr="00F47E79">
        <w:t>：设计评估函数，实现</w:t>
      </w:r>
      <w:r w:rsidRPr="00F47E79">
        <w:t>Alpha-Beta</w:t>
      </w:r>
      <w:r w:rsidRPr="00F47E79">
        <w:t>剪枝搜索；</w:t>
      </w:r>
    </w:p>
    <w:p w14:paraId="150E2249" w14:textId="77777777" w:rsidR="00F47E79" w:rsidRPr="00F47E79" w:rsidRDefault="00F47E79" w:rsidP="00F47E79">
      <w:pPr>
        <w:numPr>
          <w:ilvl w:val="0"/>
          <w:numId w:val="78"/>
        </w:numPr>
        <w:spacing w:before="300" w:after="120" w:line="288" w:lineRule="auto"/>
        <w:jc w:val="left"/>
        <w:outlineLvl w:val="2"/>
      </w:pPr>
      <w:r w:rsidRPr="00F47E79">
        <w:t>步骤</w:t>
      </w:r>
      <w:r w:rsidRPr="00F47E79">
        <w:t>5</w:t>
      </w:r>
      <w:r w:rsidRPr="00F47E79">
        <w:t>：整合</w:t>
      </w:r>
      <w:r w:rsidRPr="00F47E79">
        <w:t>AI</w:t>
      </w:r>
      <w:r w:rsidRPr="00F47E79">
        <w:t>与玩家交互，完成游戏循环；</w:t>
      </w:r>
    </w:p>
    <w:p w14:paraId="694F9896" w14:textId="6982AFCC" w:rsidR="00F47E79" w:rsidRPr="00F47E79" w:rsidRDefault="00F47E79" w:rsidP="00F47E79">
      <w:pPr>
        <w:numPr>
          <w:ilvl w:val="0"/>
          <w:numId w:val="78"/>
        </w:numPr>
        <w:spacing w:before="300" w:after="120" w:line="288" w:lineRule="auto"/>
        <w:jc w:val="left"/>
        <w:outlineLvl w:val="2"/>
        <w:rPr>
          <w:rFonts w:hint="eastAsia"/>
        </w:rPr>
      </w:pPr>
      <w:r w:rsidRPr="00F47E79">
        <w:t>步骤</w:t>
      </w:r>
      <w:r w:rsidRPr="00F47E79">
        <w:t>6</w:t>
      </w:r>
      <w:r w:rsidRPr="00F47E79">
        <w:t>：测试与调试，优化性能与交互体验。</w:t>
      </w:r>
    </w:p>
    <w:p w14:paraId="4684D973" w14:textId="77777777" w:rsidR="003F6911" w:rsidRDefault="00000000">
      <w:pPr>
        <w:spacing w:before="320" w:after="120" w:line="288" w:lineRule="auto"/>
        <w:jc w:val="left"/>
        <w:outlineLvl w:val="1"/>
      </w:pPr>
      <w:bookmarkStart w:id="16" w:name="heading_22"/>
      <w:r>
        <w:rPr>
          <w:rFonts w:ascii="Arial" w:eastAsia="等线" w:hAnsi="Arial" w:cs="Arial"/>
          <w:b/>
          <w:sz w:val="32"/>
        </w:rPr>
        <w:t>五、实验结果与分析</w:t>
      </w:r>
      <w:bookmarkEnd w:id="16"/>
    </w:p>
    <w:p w14:paraId="60E67C92" w14:textId="77777777" w:rsidR="003F6911" w:rsidRDefault="00000000">
      <w:pPr>
        <w:spacing w:before="300" w:after="120" w:line="288" w:lineRule="auto"/>
        <w:jc w:val="left"/>
        <w:outlineLvl w:val="2"/>
      </w:pPr>
      <w:bookmarkStart w:id="17" w:name="heading_23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实验结果</w:t>
      </w:r>
      <w:bookmarkEnd w:id="17"/>
    </w:p>
    <w:p w14:paraId="07CF9AC8" w14:textId="409E41FC" w:rsidR="003F6911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程序运行截图</w:t>
      </w:r>
    </w:p>
    <w:p w14:paraId="46F1BDCD" w14:textId="33C7C836" w:rsidR="003F6911" w:rsidRPr="00612CF8" w:rsidRDefault="00612CF8" w:rsidP="00612CF8">
      <w:pPr>
        <w:spacing w:before="120" w:after="120" w:line="288" w:lineRule="auto"/>
        <w:jc w:val="left"/>
        <w:rPr>
          <w:rFonts w:hint="eastAsia"/>
        </w:rPr>
      </w:pPr>
      <w:r w:rsidRPr="00612CF8">
        <w:lastRenderedPageBreak/>
        <w:drawing>
          <wp:inline distT="0" distB="0" distL="0" distR="0" wp14:anchorId="02779448" wp14:editId="3FC64166">
            <wp:extent cx="5273675" cy="4696460"/>
            <wp:effectExtent l="0" t="0" r="0" b="0"/>
            <wp:docPr id="741862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62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heading_24"/>
    </w:p>
    <w:p w14:paraId="226EC3F8" w14:textId="12564A80" w:rsidR="003F6911" w:rsidRDefault="00000000" w:rsidP="00F47E79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结果分析</w:t>
      </w:r>
      <w:bookmarkEnd w:id="18"/>
    </w:p>
    <w:p w14:paraId="78459804" w14:textId="77777777" w:rsidR="00F47E79" w:rsidRPr="00F47E79" w:rsidRDefault="00F47E79" w:rsidP="00F47E79">
      <w:pPr>
        <w:numPr>
          <w:ilvl w:val="0"/>
          <w:numId w:val="79"/>
        </w:numPr>
        <w:spacing w:before="300" w:after="120" w:line="288" w:lineRule="auto"/>
        <w:jc w:val="left"/>
        <w:outlineLvl w:val="2"/>
      </w:pPr>
      <w:r w:rsidRPr="00F47E79">
        <w:t>性能分析：</w:t>
      </w:r>
    </w:p>
    <w:p w14:paraId="20E5C5D2" w14:textId="77777777" w:rsidR="00F47E79" w:rsidRPr="00F47E79" w:rsidRDefault="00F47E79" w:rsidP="00F47E79">
      <w:pPr>
        <w:numPr>
          <w:ilvl w:val="1"/>
          <w:numId w:val="79"/>
        </w:numPr>
        <w:spacing w:before="300" w:after="120" w:line="288" w:lineRule="auto"/>
        <w:jc w:val="left"/>
        <w:outlineLvl w:val="2"/>
      </w:pPr>
      <w:r w:rsidRPr="00F47E79">
        <w:t>AI</w:t>
      </w:r>
      <w:r w:rsidRPr="00F47E79">
        <w:t>搜索深度为</w:t>
      </w:r>
      <w:r w:rsidRPr="00F47E79">
        <w:t>4</w:t>
      </w:r>
      <w:r w:rsidRPr="00F47E79">
        <w:t>时，响应时间在可接受范围内；</w:t>
      </w:r>
    </w:p>
    <w:p w14:paraId="29E2C037" w14:textId="77777777" w:rsidR="00F47E79" w:rsidRPr="00F47E79" w:rsidRDefault="00F47E79" w:rsidP="00F47E79">
      <w:pPr>
        <w:numPr>
          <w:ilvl w:val="1"/>
          <w:numId w:val="79"/>
        </w:numPr>
        <w:spacing w:before="300" w:after="120" w:line="288" w:lineRule="auto"/>
        <w:jc w:val="left"/>
        <w:outlineLvl w:val="2"/>
      </w:pPr>
      <w:r w:rsidRPr="00F47E79">
        <w:t>界面绘制流畅，无卡顿；</w:t>
      </w:r>
    </w:p>
    <w:p w14:paraId="7AF4B6EC" w14:textId="77777777" w:rsidR="00F47E79" w:rsidRPr="00F47E79" w:rsidRDefault="00F47E79" w:rsidP="00F47E79">
      <w:pPr>
        <w:numPr>
          <w:ilvl w:val="0"/>
          <w:numId w:val="79"/>
        </w:numPr>
        <w:spacing w:before="300" w:after="120" w:line="288" w:lineRule="auto"/>
        <w:jc w:val="left"/>
        <w:outlineLvl w:val="2"/>
      </w:pPr>
      <w:r w:rsidRPr="00F47E79">
        <w:t>优势与不足：</w:t>
      </w:r>
    </w:p>
    <w:p w14:paraId="191A7DBD" w14:textId="77777777" w:rsidR="00F47E79" w:rsidRPr="00F47E79" w:rsidRDefault="00F47E79" w:rsidP="00F47E79">
      <w:pPr>
        <w:numPr>
          <w:ilvl w:val="1"/>
          <w:numId w:val="79"/>
        </w:numPr>
        <w:spacing w:before="300" w:after="120" w:line="288" w:lineRule="auto"/>
        <w:jc w:val="left"/>
        <w:outlineLvl w:val="2"/>
      </w:pPr>
      <w:r w:rsidRPr="00F47E79">
        <w:t>优势：</w:t>
      </w:r>
      <w:r w:rsidRPr="00F47E79">
        <w:t>AI</w:t>
      </w:r>
      <w:r w:rsidRPr="00F47E79">
        <w:t>具有一定智能，界面简洁直观；</w:t>
      </w:r>
    </w:p>
    <w:p w14:paraId="3E3FD375" w14:textId="61403231" w:rsidR="003F6911" w:rsidRPr="00F47E79" w:rsidRDefault="00F47E79" w:rsidP="00F47E79">
      <w:pPr>
        <w:numPr>
          <w:ilvl w:val="1"/>
          <w:numId w:val="79"/>
        </w:numPr>
        <w:spacing w:before="300" w:after="120" w:line="288" w:lineRule="auto"/>
        <w:jc w:val="left"/>
        <w:outlineLvl w:val="2"/>
        <w:rPr>
          <w:rFonts w:hint="eastAsia"/>
        </w:rPr>
      </w:pPr>
      <w:r w:rsidRPr="00F47E79">
        <w:t>不足：搜索深度有限，</w:t>
      </w:r>
      <w:r w:rsidRPr="00F47E79">
        <w:t>AI</w:t>
      </w:r>
      <w:r w:rsidRPr="00F47E79">
        <w:t>在复杂局面下表现一般；界面为</w:t>
      </w:r>
      <w:r w:rsidRPr="00F47E79">
        <w:t>Win32</w:t>
      </w:r>
      <w:r w:rsidRPr="00F47E79">
        <w:t>原生，美观性一般。</w:t>
      </w:r>
    </w:p>
    <w:p w14:paraId="49D99599" w14:textId="77777777" w:rsidR="003F6911" w:rsidRDefault="003F6911">
      <w:pPr>
        <w:spacing w:before="120" w:after="120" w:line="288" w:lineRule="auto"/>
        <w:jc w:val="left"/>
        <w:rPr>
          <w:rFonts w:ascii="Arial" w:eastAsia="等线" w:hAnsi="Arial" w:cs="Arial"/>
          <w:color w:val="FF0000"/>
          <w:sz w:val="22"/>
        </w:rPr>
      </w:pPr>
    </w:p>
    <w:p w14:paraId="505F352F" w14:textId="77777777" w:rsidR="003F6911" w:rsidRDefault="0000000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bookmarkStart w:id="19" w:name="heading_25"/>
      <w:r>
        <w:rPr>
          <w:rFonts w:ascii="Arial" w:eastAsia="等线" w:hAnsi="Arial" w:cs="Arial"/>
          <w:b/>
          <w:sz w:val="32"/>
        </w:rPr>
        <w:t>六、实验总结与心得体会</w:t>
      </w:r>
      <w:bookmarkEnd w:id="19"/>
    </w:p>
    <w:p w14:paraId="2FE11C41" w14:textId="77777777" w:rsidR="00F47E79" w:rsidRPr="00F47E79" w:rsidRDefault="00F47E79" w:rsidP="00F47E79">
      <w:pPr>
        <w:numPr>
          <w:ilvl w:val="0"/>
          <w:numId w:val="80"/>
        </w:numPr>
        <w:spacing w:before="320" w:after="120" w:line="288" w:lineRule="auto"/>
        <w:jc w:val="left"/>
        <w:outlineLvl w:val="1"/>
      </w:pPr>
      <w:r w:rsidRPr="00F47E79">
        <w:lastRenderedPageBreak/>
        <w:t>通过本次实验，掌握了</w:t>
      </w:r>
      <w:r w:rsidRPr="00F47E79">
        <w:t>Win32</w:t>
      </w:r>
      <w:r w:rsidRPr="00F47E79">
        <w:t>图形编程的基本流程，理解了游戏</w:t>
      </w:r>
      <w:r w:rsidRPr="00F47E79">
        <w:t>AI</w:t>
      </w:r>
      <w:r w:rsidRPr="00F47E79">
        <w:t>的基本实现方法；</w:t>
      </w:r>
    </w:p>
    <w:p w14:paraId="6A05AA0D" w14:textId="77777777" w:rsidR="00F47E79" w:rsidRPr="00F47E79" w:rsidRDefault="00F47E79" w:rsidP="00F47E79">
      <w:pPr>
        <w:numPr>
          <w:ilvl w:val="0"/>
          <w:numId w:val="80"/>
        </w:numPr>
        <w:spacing w:before="320" w:after="120" w:line="288" w:lineRule="auto"/>
        <w:jc w:val="left"/>
        <w:outlineLvl w:val="1"/>
      </w:pPr>
      <w:r w:rsidRPr="00F47E79">
        <w:t>在实现</w:t>
      </w:r>
      <w:r w:rsidRPr="00F47E79">
        <w:t>Alpha-Beta</w:t>
      </w:r>
      <w:r w:rsidRPr="00F47E79">
        <w:t>剪枝过程中，加深了对搜索算法优化的理解；</w:t>
      </w:r>
    </w:p>
    <w:p w14:paraId="765996A7" w14:textId="77777777" w:rsidR="00F47E79" w:rsidRPr="00F47E79" w:rsidRDefault="00F47E79" w:rsidP="00F47E79">
      <w:pPr>
        <w:numPr>
          <w:ilvl w:val="0"/>
          <w:numId w:val="80"/>
        </w:numPr>
        <w:spacing w:before="320" w:after="120" w:line="288" w:lineRule="auto"/>
        <w:jc w:val="left"/>
        <w:outlineLvl w:val="1"/>
      </w:pPr>
      <w:r w:rsidRPr="00F47E79">
        <w:t>调试过程中遇到界面更新延迟问题，通过优化绘制流程解决；</w:t>
      </w:r>
    </w:p>
    <w:p w14:paraId="65F56E04" w14:textId="77777777" w:rsidR="00F47E79" w:rsidRPr="00F47E79" w:rsidRDefault="00F47E79" w:rsidP="00F47E79">
      <w:pPr>
        <w:numPr>
          <w:ilvl w:val="0"/>
          <w:numId w:val="80"/>
        </w:numPr>
        <w:spacing w:before="320" w:after="120" w:line="288" w:lineRule="auto"/>
        <w:jc w:val="left"/>
        <w:outlineLvl w:val="1"/>
      </w:pPr>
      <w:r w:rsidRPr="00F47E79">
        <w:t>后续可考虑引入启发式搜索、深度学习等提升</w:t>
      </w:r>
      <w:r w:rsidRPr="00F47E79">
        <w:t>AI</w:t>
      </w:r>
      <w:r w:rsidRPr="00F47E79">
        <w:t>强度，或使用更现代的图形框架提升界面体验。</w:t>
      </w:r>
    </w:p>
    <w:p w14:paraId="09D73BA0" w14:textId="77777777" w:rsidR="00F47E79" w:rsidRPr="00F47E79" w:rsidRDefault="00F47E79">
      <w:pPr>
        <w:spacing w:before="320" w:after="120" w:line="288" w:lineRule="auto"/>
        <w:jc w:val="left"/>
        <w:outlineLvl w:val="1"/>
        <w:rPr>
          <w:rFonts w:hint="eastAsia"/>
        </w:rPr>
      </w:pPr>
    </w:p>
    <w:p w14:paraId="43D34264" w14:textId="3B903CD8" w:rsidR="003F6911" w:rsidRDefault="00000000" w:rsidP="00F47E79">
      <w:pPr>
        <w:spacing w:before="320" w:after="120" w:line="288" w:lineRule="auto"/>
        <w:jc w:val="left"/>
        <w:outlineLvl w:val="1"/>
      </w:pPr>
      <w:bookmarkStart w:id="20" w:name="heading_28"/>
      <w:r>
        <w:rPr>
          <w:rFonts w:ascii="Arial" w:eastAsia="等线" w:hAnsi="Arial" w:cs="Arial"/>
          <w:b/>
          <w:sz w:val="32"/>
        </w:rPr>
        <w:t>七、参考文献</w:t>
      </w:r>
      <w:bookmarkEnd w:id="20"/>
    </w:p>
    <w:p w14:paraId="328CBCF6" w14:textId="5581A395" w:rsidR="00F47E79" w:rsidRPr="00F47E79" w:rsidRDefault="00F47E79" w:rsidP="00F47E79">
      <w:pPr>
        <w:spacing w:before="320" w:after="120" w:line="288" w:lineRule="auto"/>
        <w:jc w:val="left"/>
        <w:outlineLvl w:val="1"/>
        <w:rPr>
          <w:rFonts w:hint="eastAsia"/>
        </w:rPr>
      </w:pPr>
      <w:r>
        <w:rPr>
          <w:rFonts w:hint="eastAsia"/>
        </w:rPr>
        <w:t>[1]</w:t>
      </w:r>
      <w:r>
        <w:rPr>
          <w:rFonts w:hint="eastAsia"/>
        </w:rPr>
        <w:t>罗勇军</w:t>
      </w:r>
      <w:r>
        <w:rPr>
          <w:rFonts w:hint="eastAsia"/>
        </w:rPr>
        <w:t>,</w:t>
      </w:r>
      <w:r>
        <w:rPr>
          <w:rFonts w:hint="eastAsia"/>
        </w:rPr>
        <w:t>郭卫斌</w:t>
      </w:r>
      <w:r>
        <w:rPr>
          <w:rFonts w:hint="eastAsia"/>
        </w:rPr>
        <w:t>.</w:t>
      </w:r>
      <w:r>
        <w:rPr>
          <w:rFonts w:hint="eastAsia"/>
        </w:rPr>
        <w:t>算法竞赛入门到进阶</w:t>
      </w:r>
      <w:r>
        <w:rPr>
          <w:rFonts w:hint="eastAsia"/>
        </w:rPr>
        <w:t>[M].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rPr>
          <w:rFonts w:hint="eastAsia"/>
        </w:rPr>
        <w:t>清华大学出版社</w:t>
      </w:r>
      <w:r>
        <w:rPr>
          <w:rFonts w:hint="eastAsia"/>
        </w:rPr>
        <w:t>,2019</w:t>
      </w:r>
    </w:p>
    <w:sectPr w:rsidR="00F47E79" w:rsidRPr="00F47E79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82B9" w14:textId="77777777" w:rsidR="00043DF0" w:rsidRDefault="00043DF0">
      <w:r>
        <w:separator/>
      </w:r>
    </w:p>
  </w:endnote>
  <w:endnote w:type="continuationSeparator" w:id="0">
    <w:p w14:paraId="3844DBF2" w14:textId="77777777" w:rsidR="00043DF0" w:rsidRDefault="00043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E1C72" w14:textId="77777777" w:rsidR="003F6911" w:rsidRDefault="003F69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C4EF5" w14:textId="77777777" w:rsidR="00043DF0" w:rsidRDefault="00043DF0">
      <w:r>
        <w:separator/>
      </w:r>
    </w:p>
  </w:footnote>
  <w:footnote w:type="continuationSeparator" w:id="0">
    <w:p w14:paraId="4368E69A" w14:textId="77777777" w:rsidR="00043DF0" w:rsidRDefault="00043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122C7" w14:textId="77777777" w:rsidR="003F6911" w:rsidRDefault="003F69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numFmt w:val="bullet"/>
      <w:lvlText w:val="￮"/>
      <w:lvlJc w:val="left"/>
      <w:rPr>
        <w:color w:val="3370FF"/>
      </w:rPr>
    </w:lvl>
  </w:abstractNum>
  <w:abstractNum w:abstractNumId="1" w15:restartNumberingAfterBreak="0">
    <w:nsid w:val="845B5372"/>
    <w:multiLevelType w:val="singleLevel"/>
    <w:tmpl w:val="845B5372"/>
    <w:lvl w:ilvl="0">
      <w:numFmt w:val="bullet"/>
      <w:lvlText w:val="￮"/>
      <w:lvlJc w:val="left"/>
      <w:rPr>
        <w:color w:val="3370FF"/>
      </w:rPr>
    </w:lvl>
  </w:abstractNum>
  <w:abstractNum w:abstractNumId="2" w15:restartNumberingAfterBreak="0">
    <w:nsid w:val="8461FADE"/>
    <w:multiLevelType w:val="singleLevel"/>
    <w:tmpl w:val="8461FADE"/>
    <w:lvl w:ilvl="0">
      <w:numFmt w:val="bullet"/>
      <w:lvlText w:val="￮"/>
      <w:lvlJc w:val="left"/>
      <w:rPr>
        <w:color w:val="3370FF"/>
      </w:rPr>
    </w:lvl>
  </w:abstractNum>
  <w:abstractNum w:abstractNumId="3" w15:restartNumberingAfterBreak="0">
    <w:nsid w:val="8CAEB125"/>
    <w:multiLevelType w:val="singleLevel"/>
    <w:tmpl w:val="8CAEB125"/>
    <w:lvl w:ilvl="0">
      <w:numFmt w:val="bullet"/>
      <w:lvlText w:val="￮"/>
      <w:lvlJc w:val="left"/>
      <w:rPr>
        <w:color w:val="3370FF"/>
      </w:rPr>
    </w:lvl>
  </w:abstractNum>
  <w:abstractNum w:abstractNumId="4" w15:restartNumberingAfterBreak="0">
    <w:nsid w:val="91995D4F"/>
    <w:multiLevelType w:val="singleLevel"/>
    <w:tmpl w:val="91995D4F"/>
    <w:lvl w:ilvl="0">
      <w:numFmt w:val="bullet"/>
      <w:lvlText w:val="￮"/>
      <w:lvlJc w:val="left"/>
      <w:rPr>
        <w:color w:val="3370FF"/>
      </w:rPr>
    </w:lvl>
  </w:abstractNum>
  <w:abstractNum w:abstractNumId="5" w15:restartNumberingAfterBreak="0">
    <w:nsid w:val="9239341B"/>
    <w:multiLevelType w:val="singleLevel"/>
    <w:tmpl w:val="9239341B"/>
    <w:lvl w:ilvl="0">
      <w:numFmt w:val="bullet"/>
      <w:lvlText w:val="￮"/>
      <w:lvlJc w:val="left"/>
      <w:rPr>
        <w:color w:val="3370FF"/>
      </w:rPr>
    </w:lvl>
  </w:abstractNum>
  <w:abstractNum w:abstractNumId="6" w15:restartNumberingAfterBreak="0">
    <w:nsid w:val="9288B902"/>
    <w:multiLevelType w:val="singleLevel"/>
    <w:tmpl w:val="9288B902"/>
    <w:lvl w:ilvl="0">
      <w:start w:val="2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9C8AC8EF"/>
    <w:multiLevelType w:val="singleLevel"/>
    <w:tmpl w:val="9C8AC8EF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A0F05207"/>
    <w:multiLevelType w:val="singleLevel"/>
    <w:tmpl w:val="A0F05207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B0F1ACD9"/>
    <w:multiLevelType w:val="singleLevel"/>
    <w:tmpl w:val="B0F1ACD9"/>
    <w:lvl w:ilvl="0">
      <w:start w:val="1"/>
      <w:numFmt w:val="decimal"/>
      <w:lvlText w:val="%1."/>
      <w:lvlJc w:val="left"/>
      <w:rPr>
        <w:color w:val="3370FF"/>
      </w:rPr>
    </w:lvl>
  </w:abstractNum>
  <w:abstractNum w:abstractNumId="10" w15:restartNumberingAfterBreak="0">
    <w:nsid w:val="B23A94A9"/>
    <w:multiLevelType w:val="singleLevel"/>
    <w:tmpl w:val="B23A94A9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B53F3350"/>
    <w:multiLevelType w:val="singleLevel"/>
    <w:tmpl w:val="B53F3350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B5E306ED"/>
    <w:multiLevelType w:val="singleLevel"/>
    <w:tmpl w:val="B5E306ED"/>
    <w:lvl w:ilvl="0">
      <w:start w:val="5"/>
      <w:numFmt w:val="decimal"/>
      <w:lvlText w:val="%1."/>
      <w:lvlJc w:val="left"/>
      <w:rPr>
        <w:color w:val="3370FF"/>
      </w:rPr>
    </w:lvl>
  </w:abstractNum>
  <w:abstractNum w:abstractNumId="13" w15:restartNumberingAfterBreak="0">
    <w:nsid w:val="B8CEF35B"/>
    <w:multiLevelType w:val="singleLevel"/>
    <w:tmpl w:val="B8CEF35B"/>
    <w:lvl w:ilvl="0">
      <w:start w:val="3"/>
      <w:numFmt w:val="decimal"/>
      <w:lvlText w:val="%1."/>
      <w:lvlJc w:val="left"/>
      <w:rPr>
        <w:color w:val="3370FF"/>
      </w:rPr>
    </w:lvl>
  </w:abstractNum>
  <w:abstractNum w:abstractNumId="14" w15:restartNumberingAfterBreak="0">
    <w:nsid w:val="BB64CFA9"/>
    <w:multiLevelType w:val="singleLevel"/>
    <w:tmpl w:val="BB64CFA9"/>
    <w:lvl w:ilvl="0">
      <w:numFmt w:val="bullet"/>
      <w:lvlText w:val="￮"/>
      <w:lvlJc w:val="left"/>
      <w:rPr>
        <w:color w:val="3370FF"/>
      </w:rPr>
    </w:lvl>
  </w:abstractNum>
  <w:abstractNum w:abstractNumId="15" w15:restartNumberingAfterBreak="0">
    <w:nsid w:val="BE923771"/>
    <w:multiLevelType w:val="singleLevel"/>
    <w:tmpl w:val="BE923771"/>
    <w:lvl w:ilvl="0">
      <w:start w:val="4"/>
      <w:numFmt w:val="decimal"/>
      <w:lvlText w:val="%1."/>
      <w:lvlJc w:val="left"/>
      <w:rPr>
        <w:color w:val="3370FF"/>
      </w:rPr>
    </w:lvl>
  </w:abstractNum>
  <w:abstractNum w:abstractNumId="16" w15:restartNumberingAfterBreak="0">
    <w:nsid w:val="BF205925"/>
    <w:multiLevelType w:val="singleLevel"/>
    <w:tmpl w:val="BF205925"/>
    <w:lvl w:ilvl="0">
      <w:start w:val="4"/>
      <w:numFmt w:val="decimal"/>
      <w:lvlText w:val="%1."/>
      <w:lvlJc w:val="left"/>
      <w:rPr>
        <w:color w:val="3370FF"/>
      </w:rPr>
    </w:lvl>
  </w:abstractNum>
  <w:abstractNum w:abstractNumId="17" w15:restartNumberingAfterBreak="0">
    <w:nsid w:val="C0915F4F"/>
    <w:multiLevelType w:val="singleLevel"/>
    <w:tmpl w:val="C0915F4F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CF092B84"/>
    <w:multiLevelType w:val="singleLevel"/>
    <w:tmpl w:val="CF092B84"/>
    <w:lvl w:ilvl="0">
      <w:start w:val="2"/>
      <w:numFmt w:val="decimal"/>
      <w:lvlText w:val="%1."/>
      <w:lvlJc w:val="left"/>
      <w:rPr>
        <w:color w:val="3370FF"/>
      </w:rPr>
    </w:lvl>
  </w:abstractNum>
  <w:abstractNum w:abstractNumId="20" w15:restartNumberingAfterBreak="0">
    <w:nsid w:val="D7D140E4"/>
    <w:multiLevelType w:val="singleLevel"/>
    <w:tmpl w:val="D7D140E4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E093A4B0"/>
    <w:multiLevelType w:val="singleLevel"/>
    <w:tmpl w:val="E093A4B0"/>
    <w:lvl w:ilvl="0">
      <w:start w:val="2"/>
      <w:numFmt w:val="decimal"/>
      <w:lvlText w:val="%1."/>
      <w:lvlJc w:val="left"/>
      <w:rPr>
        <w:color w:val="3370FF"/>
      </w:rPr>
    </w:lvl>
  </w:abstractNum>
  <w:abstractNum w:abstractNumId="24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F689643B"/>
    <w:multiLevelType w:val="singleLevel"/>
    <w:tmpl w:val="F689643B"/>
    <w:lvl w:ilvl="0">
      <w:start w:val="1"/>
      <w:numFmt w:val="decimal"/>
      <w:lvlText w:val="%1."/>
      <w:lvlJc w:val="left"/>
      <w:rPr>
        <w:color w:val="3370FF"/>
      </w:rPr>
    </w:lvl>
  </w:abstractNum>
  <w:abstractNum w:abstractNumId="27" w15:restartNumberingAfterBreak="0">
    <w:nsid w:val="F7735DC9"/>
    <w:multiLevelType w:val="singleLevel"/>
    <w:tmpl w:val="F7735DC9"/>
    <w:lvl w:ilvl="0">
      <w:start w:val="1"/>
      <w:numFmt w:val="decimal"/>
      <w:lvlText w:val="%1."/>
      <w:lvlJc w:val="left"/>
      <w:rPr>
        <w:color w:val="3370FF"/>
      </w:rPr>
    </w:lvl>
  </w:abstractNum>
  <w:abstractNum w:abstractNumId="28" w15:restartNumberingAfterBreak="0">
    <w:nsid w:val="FEC2EA36"/>
    <w:multiLevelType w:val="singleLevel"/>
    <w:tmpl w:val="FEC2EA36"/>
    <w:lvl w:ilvl="0">
      <w:start w:val="1"/>
      <w:numFmt w:val="decimal"/>
      <w:lvlText w:val="%1."/>
      <w:lvlJc w:val="left"/>
      <w:rPr>
        <w:color w:val="3370FF"/>
      </w:rPr>
    </w:lvl>
  </w:abstractNum>
  <w:abstractNum w:abstractNumId="29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30" w15:restartNumberingAfterBreak="0">
    <w:nsid w:val="0248C179"/>
    <w:multiLevelType w:val="singleLevel"/>
    <w:tmpl w:val="0248C179"/>
    <w:lvl w:ilvl="0">
      <w:numFmt w:val="bullet"/>
      <w:lvlText w:val="￮"/>
      <w:lvlJc w:val="left"/>
      <w:rPr>
        <w:color w:val="3370FF"/>
      </w:rPr>
    </w:lvl>
  </w:abstractNum>
  <w:abstractNum w:abstractNumId="31" w15:restartNumberingAfterBreak="0">
    <w:nsid w:val="03A63A41"/>
    <w:multiLevelType w:val="singleLevel"/>
    <w:tmpl w:val="03A63A41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03D62ECE"/>
    <w:multiLevelType w:val="singleLevel"/>
    <w:tmpl w:val="03D62ECE"/>
    <w:lvl w:ilvl="0">
      <w:start w:val="1"/>
      <w:numFmt w:val="decimal"/>
      <w:lvlText w:val="%1."/>
      <w:lvlJc w:val="left"/>
      <w:rPr>
        <w:color w:val="3370FF"/>
      </w:rPr>
    </w:lvl>
  </w:abstractNum>
  <w:abstractNum w:abstractNumId="33" w15:restartNumberingAfterBreak="0">
    <w:nsid w:val="0709FD3E"/>
    <w:multiLevelType w:val="singleLevel"/>
    <w:tmpl w:val="0709FD3E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0CEF100B"/>
    <w:multiLevelType w:val="singleLevel"/>
    <w:tmpl w:val="0CEF100B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0E640482"/>
    <w:multiLevelType w:val="singleLevel"/>
    <w:tmpl w:val="0E640482"/>
    <w:lvl w:ilvl="0">
      <w:start w:val="3"/>
      <w:numFmt w:val="decimal"/>
      <w:lvlText w:val="%1."/>
      <w:lvlJc w:val="left"/>
      <w:rPr>
        <w:color w:val="3370FF"/>
      </w:rPr>
    </w:lvl>
  </w:abstractNum>
  <w:abstractNum w:abstractNumId="36" w15:restartNumberingAfterBreak="0">
    <w:nsid w:val="0F9F9CCA"/>
    <w:multiLevelType w:val="singleLevel"/>
    <w:tmpl w:val="0F9F9CCA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10C873DC"/>
    <w:multiLevelType w:val="multilevel"/>
    <w:tmpl w:val="42DC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EADF99"/>
    <w:multiLevelType w:val="singleLevel"/>
    <w:tmpl w:val="12EADF99"/>
    <w:lvl w:ilvl="0">
      <w:numFmt w:val="bullet"/>
      <w:lvlText w:val="•"/>
      <w:lvlJc w:val="left"/>
      <w:rPr>
        <w:color w:val="3370FF"/>
      </w:rPr>
    </w:lvl>
  </w:abstractNum>
  <w:abstractNum w:abstractNumId="39" w15:restartNumberingAfterBreak="0">
    <w:nsid w:val="18F74015"/>
    <w:multiLevelType w:val="singleLevel"/>
    <w:tmpl w:val="18F74015"/>
    <w:lvl w:ilvl="0">
      <w:start w:val="2"/>
      <w:numFmt w:val="decimal"/>
      <w:lvlText w:val="%1."/>
      <w:lvlJc w:val="left"/>
      <w:rPr>
        <w:color w:val="3370FF"/>
      </w:rPr>
    </w:lvl>
  </w:abstractNum>
  <w:abstractNum w:abstractNumId="40" w15:restartNumberingAfterBreak="0">
    <w:nsid w:val="1ACDE60F"/>
    <w:multiLevelType w:val="singleLevel"/>
    <w:tmpl w:val="1ACDE60F"/>
    <w:lvl w:ilvl="0">
      <w:numFmt w:val="bullet"/>
      <w:lvlText w:val="￮"/>
      <w:lvlJc w:val="left"/>
      <w:rPr>
        <w:color w:val="3370FF"/>
      </w:rPr>
    </w:lvl>
  </w:abstractNum>
  <w:abstractNum w:abstractNumId="41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42" w15:restartNumberingAfterBreak="0">
    <w:nsid w:val="22387452"/>
    <w:multiLevelType w:val="multilevel"/>
    <w:tmpl w:val="7520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243FCF68"/>
    <w:multiLevelType w:val="singleLevel"/>
    <w:tmpl w:val="243FCF68"/>
    <w:lvl w:ilvl="0">
      <w:numFmt w:val="bullet"/>
      <w:lvlText w:val="￮"/>
      <w:lvlJc w:val="left"/>
      <w:rPr>
        <w:color w:val="3370FF"/>
      </w:rPr>
    </w:lvl>
  </w:abstractNum>
  <w:abstractNum w:abstractNumId="45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25B654F3"/>
    <w:multiLevelType w:val="singleLevel"/>
    <w:tmpl w:val="25B654F3"/>
    <w:lvl w:ilvl="0">
      <w:start w:val="2"/>
      <w:numFmt w:val="decimal"/>
      <w:lvlText w:val="%1."/>
      <w:lvlJc w:val="left"/>
      <w:rPr>
        <w:color w:val="3370FF"/>
      </w:rPr>
    </w:lvl>
  </w:abstractNum>
  <w:abstractNum w:abstractNumId="47" w15:restartNumberingAfterBreak="0">
    <w:nsid w:val="2A8F537B"/>
    <w:multiLevelType w:val="singleLevel"/>
    <w:tmpl w:val="2A8F537B"/>
    <w:lvl w:ilvl="0">
      <w:numFmt w:val="bullet"/>
      <w:lvlText w:val="￮"/>
      <w:lvlJc w:val="left"/>
      <w:rPr>
        <w:color w:val="3370FF"/>
      </w:rPr>
    </w:lvl>
  </w:abstractNum>
  <w:abstractNum w:abstractNumId="48" w15:restartNumberingAfterBreak="0">
    <w:nsid w:val="30FC5B15"/>
    <w:multiLevelType w:val="singleLevel"/>
    <w:tmpl w:val="30FC5B15"/>
    <w:lvl w:ilvl="0">
      <w:numFmt w:val="bullet"/>
      <w:lvlText w:val="￮"/>
      <w:lvlJc w:val="left"/>
      <w:rPr>
        <w:color w:val="3370FF"/>
      </w:rPr>
    </w:lvl>
  </w:abstractNum>
  <w:abstractNum w:abstractNumId="49" w15:restartNumberingAfterBreak="0">
    <w:nsid w:val="322D85CA"/>
    <w:multiLevelType w:val="singleLevel"/>
    <w:tmpl w:val="322D85CA"/>
    <w:lvl w:ilvl="0">
      <w:start w:val="2"/>
      <w:numFmt w:val="decimal"/>
      <w:lvlText w:val="%1."/>
      <w:lvlJc w:val="left"/>
      <w:rPr>
        <w:color w:val="3370FF"/>
      </w:rPr>
    </w:lvl>
  </w:abstractNum>
  <w:abstractNum w:abstractNumId="50" w15:restartNumberingAfterBreak="0">
    <w:nsid w:val="32A7AF2D"/>
    <w:multiLevelType w:val="singleLevel"/>
    <w:tmpl w:val="32A7AF2D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35E83B33"/>
    <w:multiLevelType w:val="singleLevel"/>
    <w:tmpl w:val="35E83B33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39A0D9AC"/>
    <w:multiLevelType w:val="singleLevel"/>
    <w:tmpl w:val="39A0D9AC"/>
    <w:lvl w:ilvl="0">
      <w:start w:val="3"/>
      <w:numFmt w:val="decimal"/>
      <w:lvlText w:val="%1."/>
      <w:lvlJc w:val="left"/>
      <w:rPr>
        <w:color w:val="3370FF"/>
      </w:rPr>
    </w:lvl>
  </w:abstractNum>
  <w:abstractNum w:abstractNumId="53" w15:restartNumberingAfterBreak="0">
    <w:nsid w:val="3B8127DF"/>
    <w:multiLevelType w:val="singleLevel"/>
    <w:tmpl w:val="3B8127DF"/>
    <w:lvl w:ilvl="0">
      <w:numFmt w:val="bullet"/>
      <w:lvlText w:val="•"/>
      <w:lvlJc w:val="left"/>
      <w:rPr>
        <w:color w:val="3370FF"/>
      </w:rPr>
    </w:lvl>
  </w:abstractNum>
  <w:abstractNum w:abstractNumId="54" w15:restartNumberingAfterBreak="0">
    <w:nsid w:val="40B249F9"/>
    <w:multiLevelType w:val="singleLevel"/>
    <w:tmpl w:val="40B249F9"/>
    <w:lvl w:ilvl="0">
      <w:numFmt w:val="bullet"/>
      <w:lvlText w:val="•"/>
      <w:lvlJc w:val="left"/>
      <w:rPr>
        <w:color w:val="3370FF"/>
      </w:rPr>
    </w:lvl>
  </w:abstractNum>
  <w:abstractNum w:abstractNumId="55" w15:restartNumberingAfterBreak="0">
    <w:nsid w:val="46A08BB8"/>
    <w:multiLevelType w:val="singleLevel"/>
    <w:tmpl w:val="46A08BB8"/>
    <w:lvl w:ilvl="0">
      <w:start w:val="4"/>
      <w:numFmt w:val="decimal"/>
      <w:lvlText w:val="%1."/>
      <w:lvlJc w:val="left"/>
      <w:rPr>
        <w:color w:val="3370FF"/>
      </w:rPr>
    </w:lvl>
  </w:abstractNum>
  <w:abstractNum w:abstractNumId="56" w15:restartNumberingAfterBreak="0">
    <w:nsid w:val="4C1BAE26"/>
    <w:multiLevelType w:val="singleLevel"/>
    <w:tmpl w:val="4C1BAE26"/>
    <w:lvl w:ilvl="0">
      <w:start w:val="1"/>
      <w:numFmt w:val="decimal"/>
      <w:lvlText w:val="%1."/>
      <w:lvlJc w:val="left"/>
      <w:rPr>
        <w:color w:val="3370FF"/>
      </w:rPr>
    </w:lvl>
  </w:abstractNum>
  <w:abstractNum w:abstractNumId="57" w15:restartNumberingAfterBreak="0">
    <w:nsid w:val="4C3D7A74"/>
    <w:multiLevelType w:val="singleLevel"/>
    <w:tmpl w:val="4C3D7A74"/>
    <w:lvl w:ilvl="0">
      <w:numFmt w:val="bullet"/>
      <w:lvlText w:val="￮"/>
      <w:lvlJc w:val="left"/>
      <w:rPr>
        <w:color w:val="3370FF"/>
      </w:rPr>
    </w:lvl>
  </w:abstractNum>
  <w:abstractNum w:abstractNumId="58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59" w15:restartNumberingAfterBreak="0">
    <w:nsid w:val="4D94DA66"/>
    <w:multiLevelType w:val="singleLevel"/>
    <w:tmpl w:val="4D94DA66"/>
    <w:lvl w:ilvl="0">
      <w:start w:val="4"/>
      <w:numFmt w:val="decimal"/>
      <w:lvlText w:val="%1."/>
      <w:lvlJc w:val="left"/>
      <w:rPr>
        <w:color w:val="3370FF"/>
      </w:rPr>
    </w:lvl>
  </w:abstractNum>
  <w:abstractNum w:abstractNumId="60" w15:restartNumberingAfterBreak="0">
    <w:nsid w:val="55F73225"/>
    <w:multiLevelType w:val="multilevel"/>
    <w:tmpl w:val="0376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765686"/>
    <w:multiLevelType w:val="singleLevel"/>
    <w:tmpl w:val="58765686"/>
    <w:lvl w:ilvl="0">
      <w:numFmt w:val="bullet"/>
      <w:lvlText w:val="￮"/>
      <w:lvlJc w:val="left"/>
      <w:rPr>
        <w:color w:val="3370FF"/>
      </w:rPr>
    </w:lvl>
  </w:abstractNum>
  <w:abstractNum w:abstractNumId="62" w15:restartNumberingAfterBreak="0">
    <w:nsid w:val="59ADCABA"/>
    <w:multiLevelType w:val="singleLevel"/>
    <w:tmpl w:val="59ADCABA"/>
    <w:lvl w:ilvl="0">
      <w:start w:val="3"/>
      <w:numFmt w:val="decimal"/>
      <w:lvlText w:val="%1."/>
      <w:lvlJc w:val="left"/>
      <w:rPr>
        <w:color w:val="3370FF"/>
      </w:rPr>
    </w:lvl>
  </w:abstractNum>
  <w:abstractNum w:abstractNumId="63" w15:restartNumberingAfterBreak="0">
    <w:nsid w:val="5A241D34"/>
    <w:multiLevelType w:val="singleLevel"/>
    <w:tmpl w:val="5A241D34"/>
    <w:lvl w:ilvl="0">
      <w:numFmt w:val="bullet"/>
      <w:lvlText w:val="￮"/>
      <w:lvlJc w:val="left"/>
      <w:rPr>
        <w:color w:val="3370FF"/>
      </w:rPr>
    </w:lvl>
  </w:abstractNum>
  <w:abstractNum w:abstractNumId="64" w15:restartNumberingAfterBreak="0">
    <w:nsid w:val="5E29AB5A"/>
    <w:multiLevelType w:val="singleLevel"/>
    <w:tmpl w:val="5E29AB5A"/>
    <w:lvl w:ilvl="0">
      <w:start w:val="1"/>
      <w:numFmt w:val="decimal"/>
      <w:lvlText w:val="%1."/>
      <w:lvlJc w:val="left"/>
      <w:rPr>
        <w:color w:val="3370FF"/>
      </w:rPr>
    </w:lvl>
  </w:abstractNum>
  <w:abstractNum w:abstractNumId="65" w15:restartNumberingAfterBreak="0">
    <w:nsid w:val="5FFFB1A7"/>
    <w:multiLevelType w:val="singleLevel"/>
    <w:tmpl w:val="5FFFB1A7"/>
    <w:lvl w:ilvl="0">
      <w:numFmt w:val="bullet"/>
      <w:lvlText w:val="￮"/>
      <w:lvlJc w:val="left"/>
      <w:rPr>
        <w:color w:val="3370FF"/>
      </w:rPr>
    </w:lvl>
  </w:abstractNum>
  <w:abstractNum w:abstractNumId="66" w15:restartNumberingAfterBreak="0">
    <w:nsid w:val="60382F6E"/>
    <w:multiLevelType w:val="singleLevel"/>
    <w:tmpl w:val="60382F6E"/>
    <w:lvl w:ilvl="0">
      <w:start w:val="2"/>
      <w:numFmt w:val="decimal"/>
      <w:lvlText w:val="%1."/>
      <w:lvlJc w:val="left"/>
      <w:rPr>
        <w:color w:val="3370FF"/>
      </w:rPr>
    </w:lvl>
  </w:abstractNum>
  <w:abstractNum w:abstractNumId="67" w15:restartNumberingAfterBreak="0">
    <w:nsid w:val="607D5DAE"/>
    <w:multiLevelType w:val="multilevel"/>
    <w:tmpl w:val="4B62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9F7852"/>
    <w:multiLevelType w:val="singleLevel"/>
    <w:tmpl w:val="629F7852"/>
    <w:lvl w:ilvl="0">
      <w:start w:val="1"/>
      <w:numFmt w:val="decimal"/>
      <w:lvlText w:val="%1."/>
      <w:lvlJc w:val="left"/>
      <w:rPr>
        <w:color w:val="3370FF"/>
      </w:rPr>
    </w:lvl>
  </w:abstractNum>
  <w:abstractNum w:abstractNumId="69" w15:restartNumberingAfterBreak="0">
    <w:nsid w:val="62E82762"/>
    <w:multiLevelType w:val="multilevel"/>
    <w:tmpl w:val="0D70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6F63C2"/>
    <w:multiLevelType w:val="multilevel"/>
    <w:tmpl w:val="B8169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CD0074"/>
    <w:multiLevelType w:val="singleLevel"/>
    <w:tmpl w:val="65CD0074"/>
    <w:lvl w:ilvl="0">
      <w:start w:val="3"/>
      <w:numFmt w:val="decimal"/>
      <w:lvlText w:val="%1."/>
      <w:lvlJc w:val="left"/>
      <w:rPr>
        <w:color w:val="3370FF"/>
      </w:rPr>
    </w:lvl>
  </w:abstractNum>
  <w:abstractNum w:abstractNumId="72" w15:restartNumberingAfterBreak="0">
    <w:nsid w:val="700FDCEF"/>
    <w:multiLevelType w:val="singleLevel"/>
    <w:tmpl w:val="700FDCEF"/>
    <w:lvl w:ilvl="0">
      <w:start w:val="3"/>
      <w:numFmt w:val="decimal"/>
      <w:lvlText w:val="%1."/>
      <w:lvlJc w:val="left"/>
      <w:rPr>
        <w:color w:val="3370FF"/>
      </w:rPr>
    </w:lvl>
  </w:abstractNum>
  <w:abstractNum w:abstractNumId="73" w15:restartNumberingAfterBreak="0">
    <w:nsid w:val="72183CF9"/>
    <w:multiLevelType w:val="singleLevel"/>
    <w:tmpl w:val="72183CF9"/>
    <w:lvl w:ilvl="0">
      <w:start w:val="3"/>
      <w:numFmt w:val="decimal"/>
      <w:lvlText w:val="%1."/>
      <w:lvlJc w:val="left"/>
      <w:rPr>
        <w:color w:val="3370FF"/>
      </w:rPr>
    </w:lvl>
  </w:abstractNum>
  <w:abstractNum w:abstractNumId="74" w15:restartNumberingAfterBreak="0">
    <w:nsid w:val="74C28B35"/>
    <w:multiLevelType w:val="singleLevel"/>
    <w:tmpl w:val="74C28B35"/>
    <w:lvl w:ilvl="0">
      <w:numFmt w:val="bullet"/>
      <w:lvlText w:val="￮"/>
      <w:lvlJc w:val="left"/>
      <w:rPr>
        <w:color w:val="3370FF"/>
      </w:rPr>
    </w:lvl>
  </w:abstractNum>
  <w:abstractNum w:abstractNumId="75" w15:restartNumberingAfterBreak="0">
    <w:nsid w:val="76197348"/>
    <w:multiLevelType w:val="multilevel"/>
    <w:tmpl w:val="BBD4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ECEA79"/>
    <w:multiLevelType w:val="singleLevel"/>
    <w:tmpl w:val="77ECEA79"/>
    <w:lvl w:ilvl="0">
      <w:start w:val="3"/>
      <w:numFmt w:val="decimal"/>
      <w:lvlText w:val="%1."/>
      <w:lvlJc w:val="left"/>
      <w:rPr>
        <w:color w:val="3370FF"/>
      </w:rPr>
    </w:lvl>
  </w:abstractNum>
  <w:abstractNum w:abstractNumId="77" w15:restartNumberingAfterBreak="0">
    <w:nsid w:val="79AA4FA4"/>
    <w:multiLevelType w:val="singleLevel"/>
    <w:tmpl w:val="79AA4FA4"/>
    <w:lvl w:ilvl="0">
      <w:numFmt w:val="bullet"/>
      <w:lvlText w:val="￮"/>
      <w:lvlJc w:val="left"/>
      <w:rPr>
        <w:color w:val="3370FF"/>
      </w:rPr>
    </w:lvl>
  </w:abstractNum>
  <w:abstractNum w:abstractNumId="78" w15:restartNumberingAfterBreak="0">
    <w:nsid w:val="7C246926"/>
    <w:multiLevelType w:val="singleLevel"/>
    <w:tmpl w:val="7C246926"/>
    <w:lvl w:ilvl="0">
      <w:start w:val="2"/>
      <w:numFmt w:val="decimal"/>
      <w:lvlText w:val="%1."/>
      <w:lvlJc w:val="left"/>
      <w:rPr>
        <w:color w:val="3370FF"/>
      </w:rPr>
    </w:lvl>
  </w:abstractNum>
  <w:abstractNum w:abstractNumId="79" w15:restartNumberingAfterBreak="0">
    <w:nsid w:val="7DEC2089"/>
    <w:multiLevelType w:val="singleLevel"/>
    <w:tmpl w:val="7DEC2089"/>
    <w:lvl w:ilvl="0">
      <w:numFmt w:val="bullet"/>
      <w:lvlText w:val="￮"/>
      <w:lvlJc w:val="left"/>
      <w:rPr>
        <w:color w:val="3370FF"/>
      </w:rPr>
    </w:lvl>
  </w:abstractNum>
  <w:num w:numId="1" w16cid:durableId="351107959">
    <w:abstractNumId w:val="29"/>
  </w:num>
  <w:num w:numId="2" w16cid:durableId="2080706857">
    <w:abstractNumId w:val="19"/>
  </w:num>
  <w:num w:numId="3" w16cid:durableId="1839612225">
    <w:abstractNumId w:val="62"/>
  </w:num>
  <w:num w:numId="4" w16cid:durableId="1474132427">
    <w:abstractNumId w:val="16"/>
  </w:num>
  <w:num w:numId="5" w16cid:durableId="1457405598">
    <w:abstractNumId w:val="12"/>
  </w:num>
  <w:num w:numId="6" w16cid:durableId="1657301465">
    <w:abstractNumId w:val="32"/>
  </w:num>
  <w:num w:numId="7" w16cid:durableId="1108280435">
    <w:abstractNumId w:val="46"/>
  </w:num>
  <w:num w:numId="8" w16cid:durableId="1064179610">
    <w:abstractNumId w:val="73"/>
  </w:num>
  <w:num w:numId="9" w16cid:durableId="1814715238">
    <w:abstractNumId w:val="30"/>
  </w:num>
  <w:num w:numId="10" w16cid:durableId="221717351">
    <w:abstractNumId w:val="5"/>
  </w:num>
  <w:num w:numId="11" w16cid:durableId="365104906">
    <w:abstractNumId w:val="47"/>
  </w:num>
  <w:num w:numId="12" w16cid:durableId="2127188368">
    <w:abstractNumId w:val="63"/>
  </w:num>
  <w:num w:numId="13" w16cid:durableId="1710177337">
    <w:abstractNumId w:val="18"/>
  </w:num>
  <w:num w:numId="14" w16cid:durableId="42949311">
    <w:abstractNumId w:val="58"/>
  </w:num>
  <w:num w:numId="15" w16cid:durableId="473987750">
    <w:abstractNumId w:val="25"/>
  </w:num>
  <w:num w:numId="16" w16cid:durableId="112138262">
    <w:abstractNumId w:val="45"/>
  </w:num>
  <w:num w:numId="17" w16cid:durableId="1488277404">
    <w:abstractNumId w:val="22"/>
  </w:num>
  <w:num w:numId="18" w16cid:durableId="1277248805">
    <w:abstractNumId w:val="21"/>
  </w:num>
  <w:num w:numId="19" w16cid:durableId="1933581319">
    <w:abstractNumId w:val="7"/>
  </w:num>
  <w:num w:numId="20" w16cid:durableId="1179738010">
    <w:abstractNumId w:val="56"/>
  </w:num>
  <w:num w:numId="21" w16cid:durableId="1392771154">
    <w:abstractNumId w:val="66"/>
  </w:num>
  <w:num w:numId="22" w16cid:durableId="373971541">
    <w:abstractNumId w:val="35"/>
  </w:num>
  <w:num w:numId="23" w16cid:durableId="898322177">
    <w:abstractNumId w:val="55"/>
  </w:num>
  <w:num w:numId="24" w16cid:durableId="835849861">
    <w:abstractNumId w:val="9"/>
  </w:num>
  <w:num w:numId="25" w16cid:durableId="419108762">
    <w:abstractNumId w:val="78"/>
  </w:num>
  <w:num w:numId="26" w16cid:durableId="306085657">
    <w:abstractNumId w:val="76"/>
  </w:num>
  <w:num w:numId="27" w16cid:durableId="2090081604">
    <w:abstractNumId w:val="15"/>
  </w:num>
  <w:num w:numId="28" w16cid:durableId="1546989771">
    <w:abstractNumId w:val="68"/>
  </w:num>
  <w:num w:numId="29" w16cid:durableId="25957733">
    <w:abstractNumId w:val="6"/>
  </w:num>
  <w:num w:numId="30" w16cid:durableId="1044015011">
    <w:abstractNumId w:val="52"/>
  </w:num>
  <w:num w:numId="31" w16cid:durableId="1475293702">
    <w:abstractNumId w:val="2"/>
  </w:num>
  <w:num w:numId="32" w16cid:durableId="1040742985">
    <w:abstractNumId w:val="61"/>
  </w:num>
  <w:num w:numId="33" w16cid:durableId="1613778774">
    <w:abstractNumId w:val="79"/>
  </w:num>
  <w:num w:numId="34" w16cid:durableId="1943371132">
    <w:abstractNumId w:val="0"/>
  </w:num>
  <w:num w:numId="35" w16cid:durableId="853618472">
    <w:abstractNumId w:val="44"/>
  </w:num>
  <w:num w:numId="36" w16cid:durableId="940651681">
    <w:abstractNumId w:val="59"/>
  </w:num>
  <w:num w:numId="37" w16cid:durableId="1421678396">
    <w:abstractNumId w:val="27"/>
  </w:num>
  <w:num w:numId="38" w16cid:durableId="1668903720">
    <w:abstractNumId w:val="23"/>
  </w:num>
  <w:num w:numId="39" w16cid:durableId="904140675">
    <w:abstractNumId w:val="48"/>
  </w:num>
  <w:num w:numId="40" w16cid:durableId="1130056160">
    <w:abstractNumId w:val="77"/>
  </w:num>
  <w:num w:numId="41" w16cid:durableId="1571649237">
    <w:abstractNumId w:val="14"/>
  </w:num>
  <w:num w:numId="42" w16cid:durableId="987981539">
    <w:abstractNumId w:val="4"/>
  </w:num>
  <w:num w:numId="43" w16cid:durableId="2104523541">
    <w:abstractNumId w:val="13"/>
  </w:num>
  <w:num w:numId="44" w16cid:durableId="673186069">
    <w:abstractNumId w:val="64"/>
  </w:num>
  <w:num w:numId="45" w16cid:durableId="397634770">
    <w:abstractNumId w:val="1"/>
  </w:num>
  <w:num w:numId="46" w16cid:durableId="762191772">
    <w:abstractNumId w:val="40"/>
  </w:num>
  <w:num w:numId="47" w16cid:durableId="989595745">
    <w:abstractNumId w:val="3"/>
  </w:num>
  <w:num w:numId="48" w16cid:durableId="444694496">
    <w:abstractNumId w:val="65"/>
  </w:num>
  <w:num w:numId="49" w16cid:durableId="918708529">
    <w:abstractNumId w:val="74"/>
  </w:num>
  <w:num w:numId="50" w16cid:durableId="711930040">
    <w:abstractNumId w:val="57"/>
  </w:num>
  <w:num w:numId="51" w16cid:durableId="1091240392">
    <w:abstractNumId w:val="49"/>
  </w:num>
  <w:num w:numId="52" w16cid:durableId="1907254321">
    <w:abstractNumId w:val="71"/>
  </w:num>
  <w:num w:numId="53" w16cid:durableId="475924432">
    <w:abstractNumId w:val="33"/>
  </w:num>
  <w:num w:numId="54" w16cid:durableId="1002899933">
    <w:abstractNumId w:val="34"/>
  </w:num>
  <w:num w:numId="55" w16cid:durableId="1510410796">
    <w:abstractNumId w:val="20"/>
  </w:num>
  <w:num w:numId="56" w16cid:durableId="1693874029">
    <w:abstractNumId w:val="50"/>
  </w:num>
  <w:num w:numId="57" w16cid:durableId="1721788018">
    <w:abstractNumId w:val="41"/>
  </w:num>
  <w:num w:numId="58" w16cid:durableId="798839555">
    <w:abstractNumId w:val="24"/>
  </w:num>
  <w:num w:numId="59" w16cid:durableId="508905759">
    <w:abstractNumId w:val="43"/>
  </w:num>
  <w:num w:numId="60" w16cid:durableId="963149798">
    <w:abstractNumId w:val="11"/>
  </w:num>
  <w:num w:numId="61" w16cid:durableId="1370841699">
    <w:abstractNumId w:val="54"/>
  </w:num>
  <w:num w:numId="62" w16cid:durableId="1910068705">
    <w:abstractNumId w:val="36"/>
  </w:num>
  <w:num w:numId="63" w16cid:durableId="202836454">
    <w:abstractNumId w:val="51"/>
  </w:num>
  <w:num w:numId="64" w16cid:durableId="951517947">
    <w:abstractNumId w:val="31"/>
  </w:num>
  <w:num w:numId="65" w16cid:durableId="498085021">
    <w:abstractNumId w:val="17"/>
  </w:num>
  <w:num w:numId="66" w16cid:durableId="909386866">
    <w:abstractNumId w:val="38"/>
  </w:num>
  <w:num w:numId="67" w16cid:durableId="1774550547">
    <w:abstractNumId w:val="10"/>
  </w:num>
  <w:num w:numId="68" w16cid:durableId="1284072784">
    <w:abstractNumId w:val="53"/>
  </w:num>
  <w:num w:numId="69" w16cid:durableId="999847441">
    <w:abstractNumId w:val="8"/>
  </w:num>
  <w:num w:numId="70" w16cid:durableId="1927761629">
    <w:abstractNumId w:val="26"/>
  </w:num>
  <w:num w:numId="71" w16cid:durableId="1437672836">
    <w:abstractNumId w:val="28"/>
  </w:num>
  <w:num w:numId="72" w16cid:durableId="1165512864">
    <w:abstractNumId w:val="39"/>
  </w:num>
  <w:num w:numId="73" w16cid:durableId="513614340">
    <w:abstractNumId w:val="72"/>
  </w:num>
  <w:num w:numId="74" w16cid:durableId="1911967074">
    <w:abstractNumId w:val="75"/>
  </w:num>
  <w:num w:numId="75" w16cid:durableId="21982375">
    <w:abstractNumId w:val="67"/>
  </w:num>
  <w:num w:numId="76" w16cid:durableId="14383021">
    <w:abstractNumId w:val="42"/>
  </w:num>
  <w:num w:numId="77" w16cid:durableId="2074351722">
    <w:abstractNumId w:val="60"/>
  </w:num>
  <w:num w:numId="78" w16cid:durableId="1558319631">
    <w:abstractNumId w:val="69"/>
  </w:num>
  <w:num w:numId="79" w16cid:durableId="2035693538">
    <w:abstractNumId w:val="37"/>
  </w:num>
  <w:num w:numId="80" w16cid:durableId="815881114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6911"/>
    <w:rsid w:val="00043DF0"/>
    <w:rsid w:val="003F6911"/>
    <w:rsid w:val="00612CF8"/>
    <w:rsid w:val="009428CE"/>
    <w:rsid w:val="00C20CC5"/>
    <w:rsid w:val="00C966B9"/>
    <w:rsid w:val="00DB3611"/>
    <w:rsid w:val="00DE134C"/>
    <w:rsid w:val="00F47E79"/>
    <w:rsid w:val="03FE58A6"/>
    <w:rsid w:val="07631317"/>
    <w:rsid w:val="07C06CE8"/>
    <w:rsid w:val="0EB972E3"/>
    <w:rsid w:val="11063BD1"/>
    <w:rsid w:val="12710C70"/>
    <w:rsid w:val="14203B35"/>
    <w:rsid w:val="15D849FF"/>
    <w:rsid w:val="1AC62E25"/>
    <w:rsid w:val="1ECD229B"/>
    <w:rsid w:val="27A85C04"/>
    <w:rsid w:val="332A76AF"/>
    <w:rsid w:val="3C691AFA"/>
    <w:rsid w:val="482760A2"/>
    <w:rsid w:val="57B95E53"/>
    <w:rsid w:val="59793F3B"/>
    <w:rsid w:val="6E606348"/>
    <w:rsid w:val="784C69BC"/>
    <w:rsid w:val="79E06ABF"/>
    <w:rsid w:val="7C5D4171"/>
    <w:rsid w:val="7EC3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4F506"/>
  <w15:docId w15:val="{6E8862E3-C628-4B3F-8377-2803643A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5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Rander Torres</cp:lastModifiedBy>
  <cp:revision>3</cp:revision>
  <dcterms:created xsi:type="dcterms:W3CDTF">2025-12-13T06:59:00Z</dcterms:created>
  <dcterms:modified xsi:type="dcterms:W3CDTF">2026-01-04T08:12:00Z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eyJoZGlkIjoiNGQxODQ4MzY3NjFjMzU2ZmE3N2Q1ZTgyYTc5YWUyNjEiLCJ1c2VySWQiOiI0MDQxMDUyNTUifQ==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F532C60DED0D45129AE9FA2744792598_12</vt:lpwstr>
  </property>
</Properties>
</file>